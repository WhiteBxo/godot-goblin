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ACCCA1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第一天</w:t>
      </w:r>
    </w:p>
    <w:p w14:paraId="59A8E7F0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Day 1 剧情流程简表</w:t>
      </w:r>
      <w:bookmarkEnd w:id="0"/>
    </w:p>
    <w:p w14:paraId="1919F292">
      <w:pPr>
        <w:spacing w:before="120" w:after="120" w:line="288" w:lineRule="auto"/>
        <w:ind w:left="0"/>
      </w:pPr>
      <w:r>
        <w:object>
          <v:shape id="_x0000_i1025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6">
            <o:LockedField>false</o:LockedField>
          </o:OLEObject>
        </w:object>
      </w:r>
    </w:p>
    <w:p w14:paraId="7025C179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52FEDE52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Day 1 核心产出</w:t>
      </w:r>
      <w:bookmarkEnd w:id="1"/>
    </w:p>
    <w:p w14:paraId="71C822D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经营系统：</w:t>
      </w:r>
      <w:r>
        <w:rPr>
          <w:rFonts w:ascii="Arial" w:hAnsi="Arial" w:eastAsia="等线" w:cs="Arial"/>
          <w:sz w:val="22"/>
        </w:rPr>
        <w:t xml:space="preserve"> 基础奶茶制作与顾客接待。</w:t>
      </w:r>
    </w:p>
    <w:p w14:paraId="6FE14A0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探索系统：</w:t>
      </w:r>
      <w:r>
        <w:rPr>
          <w:rFonts w:ascii="Arial" w:hAnsi="Arial" w:eastAsia="等线" w:cs="Arial"/>
          <w:sz w:val="22"/>
        </w:rPr>
        <w:t xml:space="preserve"> 哥布林洞窟探索、地图、潜行、贿赂与警报机制。</w:t>
      </w:r>
    </w:p>
    <w:p w14:paraId="68A83C9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角色关系：</w:t>
      </w:r>
      <w:r>
        <w:rPr>
          <w:rFonts w:ascii="Arial" w:hAnsi="Arial" w:eastAsia="等线" w:cs="Arial"/>
          <w:sz w:val="22"/>
        </w:rPr>
        <w:t xml:space="preserve"> 主角与胖哥布林建立初步联系，但双方最初都带有自己的目的。</w:t>
      </w:r>
    </w:p>
    <w:p w14:paraId="254C24F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世界观信息：</w:t>
      </w:r>
      <w:r>
        <w:rPr>
          <w:rFonts w:ascii="Arial" w:hAnsi="Arial" w:eastAsia="等线" w:cs="Arial"/>
          <w:sz w:val="22"/>
        </w:rPr>
        <w:t xml:space="preserve"> 初步接触格里芬信仰、长老权威及格里芬之血。</w:t>
      </w:r>
    </w:p>
    <w:p w14:paraId="424CC695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剧情伏笔：</w:t>
      </w:r>
      <w:r>
        <w:rPr>
          <w:rFonts w:ascii="Arial" w:hAnsi="Arial" w:eastAsia="等线" w:cs="Arial"/>
          <w:sz w:val="22"/>
        </w:rPr>
        <w:t xml:space="preserve"> 长老的真实目的、格里芬之血的真实性质，以及古文书中的「黄金乡」与「变量」。</w:t>
      </w:r>
    </w:p>
    <w:p w14:paraId="160CF902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Day 2 引子：</w:t>
      </w:r>
      <w:r>
        <w:rPr>
          <w:rFonts w:ascii="Arial" w:hAnsi="Arial" w:eastAsia="等线" w:cs="Arial"/>
          <w:sz w:val="22"/>
        </w:rPr>
        <w:t xml:space="preserve"> 醉酒守卫提出特殊奶茶订单，所需原料需要前往洞窟外围的赌场和酒馆获取。</w:t>
      </w:r>
    </w:p>
    <w:p w14:paraId="2B9D30CB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以下是详细内容：</w:t>
      </w:r>
      <w:bookmarkEnd w:id="2"/>
    </w:p>
    <w:p w14:paraId="3D33BBDC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第一阶段：穷困潦倒的奶茶店老板</w:t>
      </w:r>
      <w:bookmarkEnd w:id="3"/>
    </w:p>
    <w:p w14:paraId="0C0BCC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剧情引入 / 奶茶店系统教学</w:t>
      </w:r>
    </w:p>
    <w:p w14:paraId="609554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白天 · 人类世界</w:t>
      </w:r>
    </w:p>
    <w:p w14:paraId="2499CC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主角自我介绍。他是一个没什么本事、手头拮据的普通人，被快招公司坑了之后背上债务，开了一家生意惨淡的奶茶店。他想赚钱买房买车、孝敬父母、解决人生大事，眼下最现实的目标就是别让店倒闭。</w:t>
      </w:r>
    </w:p>
    <w:p w14:paraId="72D0C5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店里已经连续几天没什么客人，他百无聊赖地待在柜台后面。</w:t>
      </w:r>
    </w:p>
    <w:p w14:paraId="2731D1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这时，第一位人类顾客走进店里，点了一杯普通奶茶。主角开始按照顾客的要求制作饮品。</w:t>
      </w:r>
    </w:p>
    <w:p w14:paraId="3F9EE0EA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奶茶店系统初次开放</w:t>
      </w:r>
      <w:bookmarkEnd w:id="4"/>
    </w:p>
    <w:p w14:paraId="315687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玩家打开奶茶店系统，进入饮品制作界面。</w:t>
      </w:r>
    </w:p>
    <w:p w14:paraId="7BED96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初始界面只开放基础制作功能，显示店内现有的茶底、奶精和小料。玩家根据订单选择对应原料，完成饮品制作。</w:t>
      </w:r>
    </w:p>
    <w:p w14:paraId="7FC0F4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此时，食材栏目只显示奶茶店原本储存的基础原料。异世界食材尚未解锁，异世界见闻录也暂时不需要记录普通食材。</w:t>
      </w:r>
    </w:p>
    <w:p w14:paraId="24F91DEE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玩家操作</w:t>
      </w:r>
      <w:bookmarkEnd w:id="5"/>
    </w:p>
    <w:p w14:paraId="42F25C92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迎接第一位人类顾客，查看饮品订单。</w:t>
      </w:r>
    </w:p>
    <w:p w14:paraId="074AC5BC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打开奶茶店系统，进入饮品制作界面。</w:t>
      </w:r>
    </w:p>
    <w:p w14:paraId="3E8A1F1E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根据订单选择茶底、奶精和小料，完成一杯普通奶茶。</w:t>
      </w:r>
    </w:p>
    <w:p w14:paraId="6B86D3EA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将奶茶交给顾客并收款，获得第一笔营业收入。</w:t>
      </w:r>
    </w:p>
    <w:p w14:paraId="5545B7A6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阶段目的</w:t>
      </w:r>
      <w:bookmarkEnd w:id="6"/>
    </w:p>
    <w:p w14:paraId="2F4366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这一阶段只教最基本的饮品制作和收款流程，不引入异世界食材、复杂配方或其他经营功能。</w:t>
      </w:r>
    </w:p>
    <w:p w14:paraId="3013ED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通过第一次制作饮品，让玩家认识奶茶店系统的基本操作；同时建立一个正常、熟悉的人类世界作为参照，为后续店铺进入哥布林世界、解锁异世界食材和扩展饮品组合系统做铺垫。</w:t>
      </w:r>
    </w:p>
    <w:p w14:paraId="6ECE2610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第二阶段：奇怪的金币</w:t>
      </w:r>
      <w:bookmarkEnd w:id="7"/>
    </w:p>
    <w:p w14:paraId="72A98C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经营教学 / 异常事件</w:t>
      </w:r>
    </w:p>
    <w:p w14:paraId="501202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（时间显示：第二天）白天 · 奶茶店</w:t>
      </w:r>
    </w:p>
    <w:p w14:paraId="79AB23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主角百无聊赖地趴在柜台上，盘算着这个月的房租和还款日期。</w:t>
      </w:r>
    </w:p>
    <w:p w14:paraId="2EF1AF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主角内心：</w:t>
      </w:r>
    </w:p>
    <w:p w14:paraId="139A0B6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“再这么下去，别说买房买车了，我连下个月的房租都要交不起了。当初到底是哪个天才跟我说开奶茶店稳赚不赔的？”</w:t>
      </w:r>
    </w:p>
    <w:p w14:paraId="190CF73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5127FE6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color w:val="FF0000"/>
          <w:sz w:val="22"/>
          <w:lang w:val="en-US" w:eastAsia="zh-CN"/>
        </w:rPr>
      </w:pP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第一位顾客</w:t>
      </w:r>
    </w:p>
    <w:p w14:paraId="65F115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正当他唉声叹气时，店门忽然开了。</w:t>
      </w:r>
    </w:p>
    <w:p w14:paraId="340448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一个长相古怪的家伙走了进来，皮肤绿油油的，耳朵尖尖的，怎么看都不像正常人。</w:t>
      </w:r>
    </w:p>
    <w:p w14:paraId="6B5356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主角愣了一下。</w:t>
      </w:r>
    </w:p>
    <w:p w14:paraId="3028A4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主角内心：</w:t>
      </w:r>
    </w:p>
    <w:p w14:paraId="133131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“……哥布林？我这是穷疯了，开始出现幻觉了？”</w:t>
      </w:r>
    </w:p>
    <w:p w14:paraId="316DB2F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对方却像没看见他的表情一样，指了指菜单，点了一杯奶茶。</w:t>
      </w:r>
    </w:p>
    <w:p w14:paraId="1F856A9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FF0000"/>
          <w:sz w:val="22"/>
          <w:lang w:val="en-US" w:eastAsia="zh-CN"/>
        </w:rPr>
      </w:pP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哥布林：......嗯，这是什么？珍珠？</w:t>
      </w:r>
    </w:p>
    <w:p w14:paraId="0D3803A0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color w:val="FF0000"/>
          <w:sz w:val="22"/>
          <w:lang w:val="en-US" w:eastAsia="zh-CN"/>
        </w:rPr>
      </w:pP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哥布林：......老板，来一个经典珍珠奶茶。</w:t>
      </w:r>
    </w:p>
    <w:p w14:paraId="29A3FD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主角犹豫片刻，还是照常制作好饮料，递了过去。对方接过奶茶，掏出一枚金币放在柜台上，随后转身离开。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73673C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389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系统提示：获得古怪金币一枚！金币上印着某种兽类（格里芬设定第一次出现）</w:t>
            </w:r>
          </w:p>
        </w:tc>
      </w:tr>
    </w:tbl>
    <w:p w14:paraId="54F39F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主角盯着柜台上的金币，拿起来翻看了两眼。</w:t>
      </w:r>
    </w:p>
    <w:p w14:paraId="1C75B8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主角内心：</w:t>
      </w:r>
    </w:p>
    <w:p w14:paraId="44B37A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“不是，哥们儿，你们搞角色扮演，还真拿游戏币买东西啊？”</w:t>
      </w:r>
    </w:p>
    <w:p w14:paraId="5D1550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他抬头想叫住对方，那家伙却已经走远了。</w:t>
      </w:r>
    </w:p>
    <w:p w14:paraId="2DB7D3A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“卧槽……你还真就只给我个游戏币？我一杯奶茶就这么没了？！”</w:t>
      </w:r>
    </w:p>
    <w:p w14:paraId="2DE9B3C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3442546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color w:val="FF0000"/>
          <w:sz w:val="22"/>
          <w:lang w:val="en-US" w:eastAsia="zh-CN"/>
        </w:rPr>
      </w:pP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第二位顾客</w:t>
      </w:r>
    </w:p>
    <w:p w14:paraId="095FFF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还没等主角缓过神，店门又开了。几个长相同样古怪的家伙吵吵嚷嚷地走进来，一边看菜单，一边聊着昨晚的赌场输赢。</w:t>
      </w:r>
    </w:p>
    <w:p w14:paraId="449032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“妈的，又输光了！就差最后一把，差点就能翻本了！”</w:t>
      </w:r>
    </w:p>
    <w:p w14:paraId="383A3D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“得了吧你！长老不是说了吗，金币是格里芬赐予勤劳者的恩惠。你天天往赌场里送，算什么虔诚？”</w:t>
      </w:r>
    </w:p>
    <w:p w14:paraId="3EB62F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“少来！等下次格里芬降下恩赐，我肯定能赚回来！”</w:t>
      </w:r>
    </w:p>
    <w:p w14:paraId="26D04D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“哈哈哈哈！你还是先把这个月的贡品凑齐吧，小心长老又把你记下来！”</w:t>
      </w:r>
    </w:p>
    <w:p w14:paraId="207C8E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几人笑闹着挤到柜台前，开始点单。</w:t>
      </w:r>
    </w:p>
    <w:p w14:paraId="065F2958">
      <w:pPr>
        <w:spacing w:before="120" w:after="120" w:line="288" w:lineRule="auto"/>
        <w:ind w:left="0"/>
        <w:jc w:val="left"/>
        <w:rPr>
          <w:color w:val="FF0000"/>
        </w:rPr>
      </w:pPr>
      <w:r>
        <w:rPr>
          <w:rFonts w:ascii="Arial" w:hAnsi="Arial" w:eastAsia="等线" w:cs="Arial"/>
          <w:color w:val="FF0000"/>
          <w:sz w:val="22"/>
        </w:rPr>
        <w:t>“老板，这个</w:t>
      </w:r>
      <w:r>
        <w:rPr>
          <w:rFonts w:hint="eastAsia" w:ascii="Arial" w:hAnsi="Arial" w:eastAsia="等线" w:cs="Arial"/>
          <w:color w:val="FF0000"/>
          <w:sz w:val="22"/>
        </w:rPr>
        <w:t>草莓奶绿</w:t>
      </w:r>
      <w:r>
        <w:rPr>
          <w:rFonts w:ascii="Arial" w:hAnsi="Arial" w:eastAsia="等线" w:cs="Arial"/>
          <w:color w:val="FF0000"/>
          <w:sz w:val="22"/>
        </w:rPr>
        <w:t>是什么？给我来一杯！”</w:t>
      </w:r>
    </w:p>
    <w:p w14:paraId="1F0A2C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“我也要！听说长老最近要举行新的仪式，说不定又能得到格里芬之血呢！”</w:t>
      </w:r>
    </w:p>
    <w:p w14:paraId="544E19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主角听得一头雾水。</w:t>
      </w:r>
    </w:p>
    <w:p w14:paraId="62DFC5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主角内心：</w:t>
      </w:r>
    </w:p>
    <w:p w14:paraId="5EC560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“……赌场、格里芬、长老，还有什么血？你们这角色扮演的设定还挺全啊？！”</w:t>
      </w:r>
    </w:p>
    <w:p w14:paraId="4C2A9D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系统提示：解锁「异世界见闻录」功能。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9E07AD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D9854"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主角内心戏出现后，系统首次触发新功能——异世界见闻录。当剧情中出现「格里芬」「长老」「格里芬之血」等特殊词汇（不包括普通食材）时，玩家可以查看对应词条。异世界见闻录记录主角目前了解到的信息，后续随着探索推进，已有词条会不断补充和修正。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异世界见闻录记录主角目前了解到的信息，后续可随着探索不断补充和修正。词条代表主角从不同角色或事件中获得的认知，不保证完全真实。</w:t>
            </w:r>
          </w:p>
        </w:tc>
      </w:tr>
    </w:tbl>
    <w:p w14:paraId="168501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异世界见闻录新增词条：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2B6CC3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760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赌场、格里芬之血、长老。目前几个词条内容均为空白，等待后续补充。</w:t>
            </w:r>
          </w:p>
        </w:tc>
      </w:tr>
    </w:tbl>
    <w:p w14:paraId="290E538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BA35F4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FF0000"/>
          <w:sz w:val="22"/>
          <w:lang w:val="en-US" w:eastAsia="zh-CN"/>
        </w:rPr>
      </w:pP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第三位顾客：</w:t>
      </w:r>
    </w:p>
    <w:p w14:paraId="12B2E83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FF0000"/>
          <w:sz w:val="22"/>
          <w:lang w:val="en-US" w:eastAsia="zh-CN"/>
        </w:rPr>
      </w:pP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哥布林：老板，你这里的东西真稀奇，我最喜欢收集外面来的新鲜玩意儿了！</w:t>
      </w:r>
    </w:p>
    <w:p w14:paraId="2705D52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FF0000"/>
          <w:sz w:val="22"/>
          <w:lang w:val="en-US" w:eastAsia="zh-CN"/>
        </w:rPr>
      </w:pP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哥布林：……嘶，有点贵啊。唉，最近正值祭典</w:t>
      </w:r>
      <w:bookmarkStart w:id="39" w:name="_GoBack"/>
      <w:bookmarkEnd w:id="39"/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，金币根本不够花！</w:t>
      </w:r>
    </w:p>
    <w:p w14:paraId="26651EF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FF0000"/>
          <w:sz w:val="22"/>
          <w:lang w:val="en-US" w:eastAsia="zh-CN"/>
        </w:rPr>
      </w:pP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主角：（内心）这附近是不是有什么 角色扮演集会？看起来还真像那么回事。</w:t>
      </w:r>
    </w:p>
    <w:p w14:paraId="14B5444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FF0000"/>
          <w:sz w:val="22"/>
          <w:lang w:val="en-US" w:eastAsia="zh-CN"/>
        </w:rPr>
      </w:pP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哥布林：算了，该省的省，该喝的还是得喝。老板，来杯咖啡可可冰奶！</w:t>
      </w:r>
    </w:p>
    <w:p w14:paraId="5C348ED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FF0000"/>
          <w:sz w:val="22"/>
          <w:lang w:val="en-US" w:eastAsia="zh-CN"/>
        </w:rPr>
      </w:pPr>
    </w:p>
    <w:p w14:paraId="050AB97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FF0000"/>
          <w:sz w:val="22"/>
          <w:lang w:val="en-US" w:eastAsia="zh-CN"/>
        </w:rPr>
      </w:pP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第四位顾客：</w:t>
      </w:r>
    </w:p>
    <w:p w14:paraId="4FBF9CB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FF0000"/>
          <w:sz w:val="22"/>
          <w:lang w:val="en-US" w:eastAsia="zh-CN"/>
        </w:rPr>
      </w:pP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哥布林：日安，愿格里芬垂顾您！今天终于发工钱了，必须好好庆祝一下！老板，来杯薄荷巧脆奶茶！</w:t>
      </w:r>
    </w:p>
    <w:p w14:paraId="73E4302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FF0000"/>
          <w:sz w:val="22"/>
          <w:lang w:val="en-US" w:eastAsia="zh-CN"/>
        </w:rPr>
      </w:pPr>
    </w:p>
    <w:p w14:paraId="67594A6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FF0000"/>
          <w:sz w:val="22"/>
          <w:lang w:val="en-US" w:eastAsia="zh-CN"/>
        </w:rPr>
      </w:pP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第五位顾客：</w:t>
      </w:r>
    </w:p>
    <w:p w14:paraId="0330C87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FF0000"/>
          <w:sz w:val="22"/>
          <w:lang w:val="en-US" w:eastAsia="zh-CN"/>
        </w:rPr>
      </w:pP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哥布林：今天手气真差！明明差一点就赢了！那个该死的老板一定在暗中动了手脚，哪个开赌场的能有好心肠呢？你说对不对？！</w:t>
      </w:r>
    </w:p>
    <w:p w14:paraId="700E3D9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FF0000"/>
          <w:sz w:val="22"/>
          <w:lang w:val="en-US" w:eastAsia="zh-CN"/>
        </w:rPr>
      </w:pP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主角：（内心）这家伙看起来不像是能赢钱的样子。</w:t>
      </w:r>
    </w:p>
    <w:p w14:paraId="5AF918E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FF0000"/>
          <w:sz w:val="22"/>
          <w:lang w:val="en-US" w:eastAsia="zh-CN"/>
        </w:rPr>
      </w:pP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哥布林：老兄，你这里最提神的是什么？</w:t>
      </w:r>
    </w:p>
    <w:p w14:paraId="0610F85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FF0000"/>
          <w:sz w:val="22"/>
          <w:lang w:val="en-US" w:eastAsia="zh-CN"/>
        </w:rPr>
      </w:pP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主角：呃......冰吸薄荷拿铁？</w:t>
      </w:r>
    </w:p>
    <w:p w14:paraId="63256EC4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color w:val="FF0000"/>
          <w:sz w:val="22"/>
          <w:lang w:val="en-US" w:eastAsia="zh-CN"/>
        </w:rPr>
      </w:pP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哥布林：来一杯！喝完我再去试试！</w:t>
      </w:r>
    </w:p>
    <w:p w14:paraId="74AEA6C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2FFEF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他硬着头皮做完几杯奶茶。几个哥布林接过饮料，熟练地放下金币，便继续说笑着离开了。</w:t>
      </w:r>
    </w:p>
    <w:p w14:paraId="618FA4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主角低头看看柜台上那几枚一模一样的金币，又望向门外。</w:t>
      </w:r>
    </w:p>
    <w:p w14:paraId="349EEA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“……不是，你们还真都用这个付账啊？”</w:t>
      </w:r>
    </w:p>
    <w:p w14:paraId="40CA32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他捏着金币，陷入沉思。</w:t>
      </w:r>
    </w:p>
    <w:p w14:paraId="7D69C0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“等会儿。要不先查查这玩意儿到底值多少钱？万一真是什么收藏品呢？”</w:t>
      </w:r>
    </w:p>
    <w:p w14:paraId="193929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本阶段结束。</w:t>
      </w:r>
    </w:p>
    <w:p w14:paraId="1CF4D09D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第三阶段：消失的街道</w:t>
      </w:r>
      <w:bookmarkEnd w:id="8"/>
    </w:p>
    <w:p w14:paraId="5408C293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color w:val="245BDB"/>
          <w:sz w:val="28"/>
        </w:rPr>
        <w:t>开发者须知：衣柜与两个世界的连接</w:t>
      </w:r>
      <w:bookmarkEnd w:id="9"/>
    </w:p>
    <w:p w14:paraId="5EBB05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主角的房间后方有一只衣柜，实际上连接着人类世界与哥布林世界。但在第一天，主角并不知道这一点，而是真心认为自己连同奶茶店一起穿越到了异世界。</w:t>
      </w:r>
    </w:p>
    <w:p w14:paraId="558D5E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这一秘密将在后续剧情中揭示：当哥布林长老开始怀疑主角就是古代传说中、能够连接哥布林社会与人类社会（哥布林传说中的「黄金乡」）的「变量」后，长老派人前往主角在人类世界的住所进行破坏与搜查，并在此过程中发现了衣柜的异常。</w:t>
      </w:r>
    </w:p>
    <w:p w14:paraId="1290DE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长老似乎试图派人将衣柜搬走，但最终未能成功。其原因暂时不明，后续剧情需要对此作出解释。</w:t>
      </w:r>
    </w:p>
    <w:p w14:paraId="498791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245BDB"/>
          <w:sz w:val="22"/>
        </w:rPr>
        <w:t>叙事要求：</w:t>
      </w:r>
      <w:r>
        <w:rPr>
          <w:rFonts w:ascii="Arial" w:hAnsi="Arial" w:eastAsia="等线" w:cs="Arial"/>
          <w:color w:val="245BDB"/>
          <w:sz w:val="22"/>
        </w:rPr>
        <w:t xml:space="preserve"> 第一阶段不得提前揭露衣柜的真实作用。主角目前仍然将自己的处境理解为意外穿越；长老对「变量」的怀疑、对主角住所的搜查，以及衣柜无法被搬走的原因，都属于后续剧情信息。长老也不应在发现衣柜后立即掌握两个世界连接机制的全部真相。</w:t>
      </w:r>
    </w:p>
    <w:p w14:paraId="36F01D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探索 / 世界切换</w:t>
      </w:r>
    </w:p>
    <w:p w14:paraId="0E9B93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白天 · 店铺外</w:t>
      </w:r>
    </w:p>
    <w:p w14:paraId="3F4381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主角低头检查手里的金币，发现它们颜色暗沉、沾满污渍，上面还刻着一种陌生的怪物。</w:t>
      </w:r>
    </w:p>
    <w:p w14:paraId="0D3930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主角内心：</w:t>
      </w:r>
    </w:p>
    <w:p w14:paraId="214B83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“这什么破玩意儿……该不会真有人拿假币买奶茶吧？”</w:t>
      </w:r>
    </w:p>
    <w:p w14:paraId="4D7169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他越想越气，决定追出去找刚才那几个顾客问个清楚。</w:t>
      </w:r>
    </w:p>
    <w:p w14:paraId="6B42D6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然而，刚一出门，他就愣住了。</w:t>
      </w:r>
    </w:p>
    <w:p w14:paraId="3D2241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原本熟悉的街道消失了。店铺外是一片陌生的洞窟聚落，四周遍布粗糙的石头建筑和简陋的摊位，远处隐约能看见几个晃动的身影。</w:t>
      </w:r>
    </w:p>
    <w:p w14:paraId="6FCE6D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主角内心：</w:t>
      </w:r>
    </w:p>
    <w:p w14:paraId="61BA6F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“……我店门口什么时候变成这样了？”</w:t>
      </w:r>
    </w:p>
    <w:p w14:paraId="70A071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玩家操作：</w:t>
      </w:r>
      <w:r>
        <w:rPr>
          <w:rFonts w:ascii="Arial" w:hAnsi="Arial" w:eastAsia="等线" w:cs="Arial"/>
          <w:sz w:val="22"/>
        </w:rPr>
        <w:t xml:space="preserve"> 玩家可以在店铺周边进行有限探索，观察环境，寻找线索。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435076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3D3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这部分具体看到什么取决于地图设计，这里仅试举例：</w:t>
            </w:r>
          </w:p>
        </w:tc>
      </w:tr>
    </w:tbl>
    <w:p w14:paraId="478E181A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明亮的摊位区：</w:t>
      </w:r>
      <w:r>
        <w:rPr>
          <w:rFonts w:ascii="Arial" w:hAnsi="Arial" w:eastAsia="等线" w:cs="Arial"/>
          <w:sz w:val="22"/>
        </w:rPr>
        <w:t xml:space="preserve"> 附近摆着一些简陋的摊位，地上散落着与手中金币相似的硬币。</w:t>
      </w:r>
    </w:p>
    <w:p w14:paraId="70F60528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主角小心翼翼地靠近查看，发现这里似乎真的有人长期生活。</w:t>
      </w:r>
    </w:p>
    <w:p w14:paraId="6322E78F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空荡荡的街道：</w:t>
      </w:r>
      <w:r>
        <w:rPr>
          <w:rFonts w:ascii="Arial" w:hAnsi="Arial" w:eastAsia="等线" w:cs="Arial"/>
          <w:sz w:val="22"/>
        </w:rPr>
        <w:t xml:space="preserve"> 四周没有行人，只有远处传来的模糊说话声和脚步声。</w:t>
      </w:r>
    </w:p>
    <w:p w14:paraId="132B7E44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主角犹豫了一下，最终决定不再往远处走。</w:t>
      </w:r>
    </w:p>
    <w:p w14:paraId="0C0A1ADB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昏暗的洞窟岔路：</w:t>
      </w:r>
      <w:r>
        <w:rPr>
          <w:rFonts w:ascii="Arial" w:hAnsi="Arial" w:eastAsia="等线" w:cs="Arial"/>
          <w:sz w:val="22"/>
        </w:rPr>
        <w:t xml:space="preserve"> 前方光线逐渐消失，深处传来不明声响。</w:t>
      </w:r>
    </w:p>
    <w:p w14:paraId="522C189D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玩家尝试继续前进时，主角停下脚步。</w:t>
      </w:r>
    </w:p>
    <w:p w14:paraId="73FF06DC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主角内心：</w:t>
      </w:r>
      <w:r>
        <w:rPr>
          <w:rFonts w:ascii="Arial" w:hAnsi="Arial" w:eastAsia="等线" w:cs="Arial"/>
          <w:sz w:val="22"/>
        </w:rPr>
        <w:t>“黑灯瞎火的，谁知道里面有什么？不去。”</w:t>
      </w:r>
    </w:p>
    <w:p w14:paraId="4ADB11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探索结束后，主角退回店门口，望着眼前完全陌生的环境，又看了看身后的奶茶店。</w:t>
      </w:r>
    </w:p>
    <w:p w14:paraId="397896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主角内心：</w:t>
      </w:r>
    </w:p>
    <w:p w14:paraId="1CB577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“……完了，我这店不会真穿越了吧？”</w:t>
      </w:r>
    </w:p>
    <w:p w14:paraId="6CD4D2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本阶段结束。</w:t>
      </w:r>
    </w:p>
    <w:p w14:paraId="61907E88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color w:val="245BDB"/>
          <w:sz w:val="30"/>
        </w:rPr>
        <w:t>开发者须知：探索范围与主角性格</w:t>
      </w:r>
      <w:bookmarkEnd w:id="10"/>
    </w:p>
    <w:p w14:paraId="60BEA6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本阶段主角刚发现店铺外的街道变成了陌生的洞窟聚落，对眼前的情况尚不了解，因此只会在店铺附近进行有限探索。探索范围应通过主角的心理活动和即时反应体现，而非单纯依靠空气墙限制玩家。</w:t>
      </w:r>
    </w:p>
    <w:p w14:paraId="61792E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务实、谨慎，但并非一味求稳。他会被金钱利益和具有挑战性的机会吸引，在认为收益足够、值得一试时，也愿意承担风险。因此，他不会仅仅为了满足好奇心而贸然深入洞窟，但当第四阶段胖哥布林提出足够诱人的条件时，他也可能改变主意。主角的行动应体现他对风险与收益的权衡，而非单纯的胆怯或鲁莽。</w:t>
      </w:r>
    </w:p>
    <w:p w14:paraId="388F4DF4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第四阶段：格里芬的赏赐</w:t>
      </w:r>
      <w:bookmarkEnd w:id="11"/>
    </w:p>
    <w:p w14:paraId="241DBC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角色登场 / 对话 / 世界观揭露 / 任务引导</w:t>
      </w:r>
    </w:p>
    <w:p w14:paraId="3AF3DC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白天 · 奶茶店附近</w:t>
      </w:r>
    </w:p>
    <w:p w14:paraId="506EE0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主角还在店外观察周围的环境，一个体型圆滚滚的哥布林主动凑了过来。</w:t>
      </w:r>
    </w:p>
    <w:p w14:paraId="6BA940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与之前那些买完奶茶就走的哥布林不同，这家伙格外自来熟，话多，热情得有些过头。他很快就和主角搭上话，还对突然出现的奶茶店表现出浓厚兴趣，以为这是格里芬又派来的新商铺。</w:t>
      </w:r>
    </w:p>
    <w:p w14:paraId="4CB2BC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角色登场：胖哥布林（暂定名）</w:t>
      </w:r>
    </w:p>
    <w:p w14:paraId="0F4782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首次显示角色立绘与角色名称，与前面作为背景顾客的普通哥布林区分开来。他是第一个主动与主角交流的哥布林，后续将成为主角的重要帮手。</w:t>
      </w:r>
    </w:p>
    <w:p w14:paraId="34A9D9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胖哥布林体型圆胖，平时贪吃，尤其喜欢尝试稀奇古怪的食物。他看起来大大咧咧、自来熟，实际上很会盘算自己的利益，也擅长利用别人的处境达成目的。</w:t>
      </w:r>
    </w:p>
    <w:p w14:paraId="17F1C6CA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一、了解格里芬信仰</w:t>
      </w:r>
      <w:bookmarkEnd w:id="12"/>
    </w:p>
    <w:p w14:paraId="0B3577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交谈中，胖哥布林向主角介绍当地的信仰与生活习惯。</w:t>
      </w:r>
    </w:p>
    <w:p w14:paraId="170B38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告诉主角，哥布林都敬畏伟大的格里芬，而长老是格里芬在人间的权威代表，负责主持仪式、传达格里芬的意志。长老还宣称，偶尔到来的行脚商是格里芬派来的使者，他们带来的稀奇商品，是对勤劳、守规矩的哥布林的赏赐。</w:t>
      </w:r>
    </w:p>
    <w:p w14:paraId="5F605C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胖哥布林讲得兴致勃勃，对这些说法深信不疑，仿佛这就是理所当然的世界规则。</w:t>
      </w:r>
    </w:p>
    <w:p w14:paraId="6CA29D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异世界见闻录新增内容补充：</w:t>
      </w:r>
    </w:p>
    <w:p w14:paraId="04F83485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伟大的格里芬：</w:t>
      </w:r>
      <w:r>
        <w:rPr>
          <w:rFonts w:ascii="Arial" w:hAnsi="Arial" w:eastAsia="等线" w:cs="Arial"/>
          <w:sz w:val="22"/>
        </w:rPr>
        <w:t xml:space="preserve"> 哥布林普遍崇拜并畏惧的存在。传说它会惩罚懒惰、不守规矩的哥布林。</w:t>
      </w:r>
    </w:p>
    <w:p w14:paraId="4AF77AFF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长老：</w:t>
      </w:r>
      <w:r>
        <w:rPr>
          <w:rFonts w:ascii="Arial" w:hAnsi="Arial" w:eastAsia="等线" w:cs="Arial"/>
          <w:sz w:val="22"/>
        </w:rPr>
        <w:t xml:space="preserve"> 被视为格里芬在人间的权威代表，主持仪式，并宣称能够将格里芬的力量转化为对哥布林的庇护。</w:t>
      </w:r>
    </w:p>
    <w:p w14:paraId="4215DB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异世界见闻录新增词条：</w:t>
      </w:r>
    </w:p>
    <w:p w14:paraId="4BE39E0E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格里芬使者：</w:t>
      </w:r>
      <w:r>
        <w:rPr>
          <w:rFonts w:ascii="Arial" w:hAnsi="Arial" w:eastAsia="等线" w:cs="Arial"/>
          <w:sz w:val="22"/>
        </w:rPr>
        <w:t xml:space="preserve"> 长老宣称，偶尔到来的行脚商是格里芬派来的使者，他们带来的商品是对勤劳者的奖励。</w:t>
      </w:r>
    </w:p>
    <w:p w14:paraId="5012F9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以上内容均来自胖哥布林的讲述，属于主角当前掌握的信息。</w:t>
      </w:r>
    </w:p>
    <w:p w14:paraId="36FDD19E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二、格里芬之血</w:t>
      </w:r>
      <w:bookmarkEnd w:id="13"/>
    </w:p>
    <w:p w14:paraId="2559DB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谈话间，胖哥布林提到了格里芬之血。</w:t>
      </w:r>
    </w:p>
    <w:p w14:paraId="397112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在他的描述中，这是一种极其珍贵的圣物，蕴含着格里芬的力量。按照长老的说法，饮用它能够获得格里芬的庇护。胖哥布林对此深信不疑，不仅把它视为难得的宝物，还一直很想亲自尝尝。</w:t>
      </w:r>
    </w:p>
    <w:p w14:paraId="5469CC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异世界见闻录新增词条：格里芬之血</w:t>
      </w:r>
    </w:p>
    <w:p w14:paraId="3E75FD68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已知信息：</w:t>
      </w:r>
      <w:r>
        <w:rPr>
          <w:rFonts w:ascii="Arial" w:hAnsi="Arial" w:eastAsia="等线" w:cs="Arial"/>
          <w:sz w:val="22"/>
        </w:rPr>
        <w:t xml:space="preserve"> 据胖哥布林所说，格里芬之血是长老掌管的珍贵圣物，饮用后可以获得格里芬的庇护。</w:t>
      </w:r>
    </w:p>
    <w:p w14:paraId="4127F00A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真实功效：</w:t>
      </w:r>
      <w:r>
        <w:rPr>
          <w:rFonts w:ascii="Arial" w:hAnsi="Arial" w:eastAsia="等线" w:cs="Arial"/>
          <w:sz w:val="22"/>
        </w:rPr>
        <w:t xml:space="preserve"> 暂未确认。</w:t>
      </w:r>
    </w:p>
    <w:p w14:paraId="64BE41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开发者须知）实际上，格里芬之血具有毒性，长期摄入会损害哥布林的认知能力。长老刻意将其掌控在自己手中，隐瞒它的真实性质，以维持格里芬信仰和自身的权威。普通哥布林对此一无所知，胖哥布林也不例外。</w:t>
      </w:r>
    </w:p>
    <w:p w14:paraId="67A309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胖哥布林越说越兴奋，终于透露了自己的真实目的：他很想弄到一些格里芬之血，但这种东西由长老亲自保管，平时根本没有机会接触。他既不敢擅自闯入长老的居所，又舍不得放弃尝试的机会。</w:t>
      </w:r>
    </w:p>
    <w:p w14:paraId="3F2C9B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这时，他注意到主角是个刚来到这里、急于赚钱的外来者，便顺势提出委托，希望主角替自己弄到一些格里芬之血。</w:t>
      </w:r>
    </w:p>
    <w:p w14:paraId="186328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他没有主动提及潜入长老居所的风险，只一味强调格里芬之血有多么珍贵、值得一试。</w:t>
      </w:r>
    </w:p>
    <w:p w14:paraId="790838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主角并不关心格里芬信仰，只注意到了其中的商机。</w:t>
      </w:r>
    </w:p>
    <w:p w14:paraId="51EE71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主角内心：</w:t>
      </w:r>
    </w:p>
    <w:p w14:paraId="61C46F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“珍贵材料？听起来就能卖上价钱。”</w:t>
      </w:r>
    </w:p>
    <w:p w14:paraId="386F642F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三、长老的居所</w:t>
      </w:r>
      <w:bookmarkEnd w:id="14"/>
    </w:p>
    <w:p w14:paraId="75C6D1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胖哥布林告诉主角，格里芬之血存放在长老的房间里，由长老亲自保管。</w:t>
      </w:r>
    </w:p>
    <w:p w14:paraId="150C74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他还透露，长老今晚要外出寻欢作乐，暂时不会待在自己的居所。这是难得的机会，如果主角愿意行动，或许就能趁机拿到格里芬之血。</w:t>
      </w:r>
    </w:p>
    <w:p w14:paraId="373DD6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胖哥布林显然不打算亲自冒险。他既想得到格里芬之血，又不愿意承担擅闯长老居所的风险，于是把这件事推给了主角。他觉得主角急着赚钱，很可能愿意赌一把；即使事情败露，自己也可以撇清关系。</w:t>
      </w:r>
    </w:p>
    <w:p w14:paraId="194EEB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系统提示：获得哥布林洞穴地图，地图功能已解锁。</w:t>
      </w:r>
    </w:p>
    <w:p w14:paraId="1AB043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胖哥布林将一张洞穴地图交给主角。地图展示了目前已知的洞穴区域与主要地点，方便玩家探索。但长老房间等隐藏区域暂不开放，地图不会直接显示所有路线、机关或内部布局。</w:t>
      </w:r>
    </w:p>
    <w:p w14:paraId="4D6318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主角查看地图，发现长老的居所位于洞穴深处。光是位置就让人觉得不是什么能随便闯进去的地方。</w:t>
      </w:r>
    </w:p>
    <w:p w14:paraId="680F962B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四、接受委托</w:t>
      </w:r>
      <w:bookmarkEnd w:id="15"/>
    </w:p>
    <w:p w14:paraId="7EB4D4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此时出现任务选择（其实是伪选择，强制接受）：</w:t>
      </w:r>
    </w:p>
    <w:p w14:paraId="4FC313FE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接受委托</w:t>
      </w:r>
    </w:p>
    <w:p w14:paraId="23418825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拒绝委托</w:t>
      </w:r>
    </w:p>
    <w:p w14:paraId="5FA0F9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无论玩家选择什么，主角最终都会决定接下委托。</w:t>
      </w:r>
    </w:p>
    <w:p w14:paraId="2FFF85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如果玩家选择接受，主角便顺势答应。</w:t>
      </w:r>
    </w:p>
    <w:p w14:paraId="0FFBB2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如果玩家选择拒绝，主角短暂犹豫后，还是被贫困潦倒的现实逼得改变了主意。</w:t>
      </w:r>
    </w:p>
    <w:p w14:paraId="399D7D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主角内心：</w:t>
      </w:r>
    </w:p>
    <w:p w14:paraId="6D6D48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“我都欠这么多钱了，再不想办法赚钱，真要活不下去了。好不容易有个机会，我还管什么危险不危险？赌一把！”</w:t>
      </w:r>
    </w:p>
    <w:p w14:paraId="2BD6C3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主角决定趁夜潜入长老的居所，取得格里芬之血。</w:t>
      </w:r>
    </w:p>
    <w:p w14:paraId="150725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胖哥布林达成了自己的目的，表面上仍然热情地鼓励主角，实际上把风险留给了别人。他并不知道格里芬之血有毒，只是为了满足自己的欲望，利用了主角急于赚钱的心理。</w:t>
      </w:r>
    </w:p>
    <w:p w14:paraId="0064B4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玩家操作：</w:t>
      </w:r>
    </w:p>
    <w:p w14:paraId="1F8CB460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与胖哥布林交谈，了解格里芬信仰。</w:t>
      </w:r>
    </w:p>
    <w:p w14:paraId="440394CB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查看异世界见闻录，了解格里芬、长老与格里芬之血的相关传闻。</w:t>
      </w:r>
    </w:p>
    <w:p w14:paraId="2BF205DC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查看哥布林洞穴地图，解锁地图功能。</w:t>
      </w:r>
    </w:p>
    <w:p w14:paraId="605602E3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接取委托：取得格里芬之血。</w:t>
      </w:r>
    </w:p>
    <w:p w14:paraId="5DFDAF02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为夜间潜入做准备。</w:t>
      </w:r>
    </w:p>
    <w:p w14:paraId="4404A1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本阶段结束，进入夜间潜入教学。</w:t>
      </w:r>
    </w:p>
    <w:p w14:paraId="54A3FE58">
      <w:pPr>
        <w:spacing w:before="120" w:after="120" w:line="288" w:lineRule="auto"/>
        <w:ind w:left="0"/>
        <w:jc w:val="left"/>
      </w:pPr>
    </w:p>
    <w:p w14:paraId="0040C60E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color w:val="245BDB"/>
          <w:sz w:val="28"/>
        </w:rPr>
        <w:t>补充：第四阶段的整体对白（对白比较长，目的是为了立胖哥布林性格/第一次详细讲述世界观/体现主角内心的纠葛。如果做的时候发现过长了，可以删一部分）：</w:t>
      </w:r>
      <w:bookmarkEnd w:id="16"/>
    </w:p>
    <w:p w14:paraId="1C44E395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color w:val="245BDB"/>
          <w:sz w:val="28"/>
        </w:rPr>
        <w:t>一、胖哥布林登场：进店消费</w:t>
      </w:r>
      <w:bookmarkEnd w:id="17"/>
    </w:p>
    <w:p w14:paraId="667450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场景：白天，奶茶店内。</w:t>
      </w:r>
    </w:p>
    <w:p w14:paraId="1057DF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胖哥布林走进店里，看到柜台上的菜单，立刻凑了过来。</w:t>
      </w:r>
    </w:p>
    <w:p w14:paraId="71C1EA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 日安！愿格里芬垂顾你！你就是新的格里芬使者吧？你们家卖什么的？</w:t>
      </w:r>
    </w:p>
    <w:p w14:paraId="6D96B9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 哎呀，我可算等到了！我们哥布林洞窟的食物，我都快吃腻了！每次就盼着你们格里芬使者来，能吃到点新鲜玩意儿！</w:t>
      </w:r>
    </w:p>
    <w:p w14:paraId="45DE07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 哈哈哈，虽然我不挑食，但是也不能啥都吃呀！大家都叫我胖哥布林，就是因为我太爱吃了。不过嘛，胖一点又怎么了？能吃是福啊！</w:t>
      </w:r>
    </w:p>
    <w:p w14:paraId="296486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主角（心声）： ……这家伙话也太多了。</w:t>
      </w:r>
    </w:p>
    <w:p w14:paraId="0F9DD4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主角（心声）： 不过，他好像知道不少东西。或许可以趁机问问这里的情况。</w:t>
      </w:r>
    </w:p>
    <w:p w14:paraId="7C352E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主角： 格里芬使者……是什么？</w:t>
      </w:r>
    </w:p>
    <w:p w14:paraId="66721D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 啊？你不知道？</w:t>
      </w:r>
    </w:p>
    <w:p w14:paraId="0F8A29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 你难道不是被伟大的格里芬派来，为我们哥布林洞窟播撒来自黄金乡的食粮吗？</w:t>
      </w:r>
    </w:p>
    <w:p w14:paraId="736864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主角（心声）： 这家伙在说什么？为什么突然用词这么装？格里芬我倒是有印象，刚刚那几个哥布林也这么说，还提到什么长老……</w:t>
      </w:r>
    </w:p>
    <w:p w14:paraId="187C82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主角（心声）： 不行，刚到这个地方，还不知道周围是什么情况，不能随便暴露自己的底细。先顺着他的话说吧。</w:t>
      </w:r>
    </w:p>
    <w:p w14:paraId="6432A2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主角： 我这不是刚来嘛，还人生地不熟的。先做点生意，慢慢熟悉这里。</w:t>
      </w:r>
    </w:p>
    <w:p w14:paraId="6C5135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主角： 我们店里卖的是奶茶，可是好东西。你要不要尝尝？先看看菜单。</w:t>
      </w:r>
    </w:p>
    <w:p w14:paraId="78C7FC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胖哥布林低头看向菜单，眼睛一下子亮了起来。</w:t>
      </w:r>
    </w:p>
    <w:p w14:paraId="5CAF0F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 哟！还真有不少花样啊！你们格里芬使者带来的东西就是新鲜！</w:t>
      </w:r>
    </w:p>
    <w:p w14:paraId="254C16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 我们这边也有那什么奶茶……是叫这个名儿吧？不过可没有你们这么多花样！</w:t>
      </w:r>
    </w:p>
    <w:p w14:paraId="2CA4D2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 让我看看啊……这个六金币，这个七金币……嚯！这个居然要十金币？</w:t>
      </w:r>
    </w:p>
    <w:p w14:paraId="59113B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 嘶……是不便宜啊。不过，难得有新东西嘛！</w:t>
      </w:r>
    </w:p>
    <w:p w14:paraId="2C1CB9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主角（心声）： 这些哥布林居然这么自然地接受了我的长相和这家店，甚至连价目表都能直接看懂。</w:t>
      </w:r>
    </w:p>
    <w:p w14:paraId="608133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主角（心声）： 看来，这个世界的文字至少和我原来认识的文字有相通之处，物价好像也没有太大的变动……至于他们为什么把我当成什么格里芬使者，恐怕得再打听打听。</w:t>
      </w:r>
    </w:p>
    <w:p w14:paraId="2ED408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主角（心声）： 不过现在还不能急着问，先别引起他的怀疑。</w:t>
      </w:r>
    </w:p>
    <w:p w14:paraId="5F5119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主角： 都是都是你没尝过的口味。既然难得来一趟，不如挑一杯试试？</w:t>
      </w:r>
    </w:p>
    <w:p w14:paraId="58CE30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 哈哈哈！你说得对！那我可得好好尝尝！</w:t>
      </w:r>
    </w:p>
    <w:p w14:paraId="0A8363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胖哥布林在菜单上挑选了一番，最终点了一杯奶茶。（等奶茶系统设计完之后想具体是啥品类）</w:t>
      </w:r>
    </w:p>
    <w:p w14:paraId="5A45B1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 就这个吧！看着就不错！</w:t>
      </w:r>
    </w:p>
    <w:p w14:paraId="5E7C55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主角开始制作奶茶。胖哥布林则趴在柜台边，眼巴巴地盯着操作过程，不时探头张望。</w:t>
      </w:r>
    </w:p>
    <w:p w14:paraId="3335D9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 哎，这个是什么？那个又是什么？都放进去就行了吗？</w:t>
      </w:r>
    </w:p>
    <w:p w14:paraId="03E82B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主角： ……你先等着，做好了就给你。</w:t>
      </w:r>
    </w:p>
    <w:p w14:paraId="6F97DC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 好好好！我不催，我不催！</w:t>
      </w:r>
    </w:p>
    <w:p w14:paraId="47D4E8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没过多久，奶茶做好了。胖哥布林接过杯子，迫不及待地尝了一口。</w:t>
      </w:r>
    </w:p>
    <w:p w14:paraId="788967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 嚯——！虽然贵了点，不过好吃啊！下次我还来！</w:t>
      </w:r>
    </w:p>
    <w:p w14:paraId="627AF919">
      <w:pPr>
        <w:spacing w:before="120" w:after="120" w:line="288" w:lineRule="auto"/>
        <w:ind w:left="0"/>
        <w:jc w:val="left"/>
        <w:rPr>
          <w:rFonts w:ascii="Arial" w:hAnsi="Arial" w:eastAsia="等线" w:cs="Arial"/>
          <w:color w:val="245BDB"/>
          <w:sz w:val="22"/>
        </w:rPr>
      </w:pPr>
      <w:r>
        <w:rPr>
          <w:rFonts w:ascii="Arial" w:hAnsi="Arial" w:eastAsia="等线" w:cs="Arial"/>
          <w:color w:val="245BDB"/>
          <w:sz w:val="22"/>
        </w:rPr>
        <w:t>主角（心声）： 嘴上嫌贵，喝起来倒是一点也不含糊。</w:t>
      </w:r>
    </w:p>
    <w:p w14:paraId="7093918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FF0000"/>
          <w:sz w:val="22"/>
        </w:rPr>
      </w:pPr>
      <w:r>
        <w:rPr>
          <w:rFonts w:hint="eastAsia" w:ascii="Arial" w:hAnsi="Arial" w:eastAsia="等线" w:cs="Arial"/>
          <w:color w:val="FF0000"/>
          <w:sz w:val="22"/>
        </w:rPr>
        <w:t>胖哥布林：「对了</w:t>
      </w:r>
      <w:r>
        <w:rPr>
          <w:rFonts w:hint="eastAsia" w:ascii="Arial" w:hAnsi="Arial" w:eastAsia="等线" w:cs="Arial"/>
          <w:color w:val="FF0000"/>
          <w:sz w:val="22"/>
          <w:lang w:eastAsia="zh-CN"/>
        </w:rPr>
        <w:t>！</w:t>
      </w:r>
      <w:r>
        <w:rPr>
          <w:rFonts w:hint="eastAsia" w:ascii="Arial" w:hAnsi="Arial" w:eastAsia="等线" w:cs="Arial"/>
          <w:color w:val="FF0000"/>
          <w:sz w:val="22"/>
        </w:rPr>
        <w:t>老板，你要不要试试我们哥布林的食材？」</w:t>
      </w:r>
    </w:p>
    <w:p w14:paraId="6BE24F9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FF0000"/>
          <w:sz w:val="22"/>
        </w:rPr>
      </w:pPr>
      <w:r>
        <w:rPr>
          <w:rFonts w:hint="eastAsia" w:ascii="Arial" w:hAnsi="Arial" w:eastAsia="等线" w:cs="Arial"/>
          <w:color w:val="FF0000"/>
          <w:sz w:val="22"/>
        </w:rPr>
        <w:t>胖哥布林：「这些可都是我们平时吃的东西！</w:t>
      </w: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不知道</w:t>
      </w:r>
      <w:r>
        <w:rPr>
          <w:rFonts w:hint="eastAsia" w:ascii="Arial" w:hAnsi="Arial" w:eastAsia="等线" w:cs="Arial"/>
          <w:color w:val="FF0000"/>
          <w:sz w:val="22"/>
        </w:rPr>
        <w:t>格里芬使者</w:t>
      </w: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您变</w:t>
      </w:r>
      <w:r>
        <w:rPr>
          <w:rFonts w:hint="eastAsia" w:ascii="Arial" w:hAnsi="Arial" w:eastAsia="等线" w:cs="Arial"/>
          <w:color w:val="FF0000"/>
          <w:sz w:val="22"/>
        </w:rPr>
        <w:t>出什么样的</w:t>
      </w: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花样</w:t>
      </w:r>
      <w:r>
        <w:rPr>
          <w:rFonts w:hint="eastAsia" w:ascii="Arial" w:hAnsi="Arial" w:eastAsia="等线" w:cs="Arial"/>
          <w:color w:val="FF0000"/>
          <w:sz w:val="22"/>
        </w:rPr>
        <w:t>来！」</w:t>
      </w:r>
    </w:p>
    <w:p w14:paraId="70963F0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FF0000"/>
          <w:sz w:val="22"/>
        </w:rPr>
      </w:pPr>
      <w:r>
        <w:rPr>
          <w:rFonts w:hint="eastAsia" w:ascii="Arial" w:hAnsi="Arial" w:eastAsia="等线" w:cs="Arial"/>
          <w:color w:val="FF0000"/>
          <w:sz w:val="22"/>
        </w:rPr>
        <w:t>胖哥布林：「来来来，这些送给你！不用客气！要是能做出好吃的东西，</w:t>
      </w: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我可要第一个尝鲜</w:t>
      </w:r>
      <w:r>
        <w:rPr>
          <w:rFonts w:hint="eastAsia" w:ascii="Arial" w:hAnsi="Arial" w:eastAsia="等线" w:cs="Arial"/>
          <w:color w:val="FF0000"/>
          <w:sz w:val="22"/>
        </w:rPr>
        <w:t>啊！」</w:t>
      </w:r>
    </w:p>
    <w:p w14:paraId="74D183A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FF0000"/>
          <w:sz w:val="22"/>
        </w:rPr>
      </w:pPr>
      <w:r>
        <w:rPr>
          <w:rFonts w:hint="eastAsia" w:ascii="Arial" w:hAnsi="Arial" w:eastAsia="等线" w:cs="Arial"/>
          <w:color w:val="FF0000"/>
          <w:sz w:val="22"/>
        </w:rPr>
        <w:t>系统提示：获得哥布林食材——萤火伞（T3）、纯正哥布林老火烧（T2）。</w:t>
      </w:r>
    </w:p>
    <w:p w14:paraId="701C42A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FF0000"/>
          <w:sz w:val="22"/>
        </w:rPr>
      </w:pPr>
      <w:r>
        <w:rPr>
          <w:rFonts w:hint="eastAsia" w:ascii="Arial" w:hAnsi="Arial" w:eastAsia="等线" w:cs="Arial"/>
          <w:color w:val="FF0000"/>
          <w:sz w:val="22"/>
        </w:rPr>
        <w:t>主角（心声）：「</w:t>
      </w: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这食材怎么奇形怪状的？</w:t>
      </w:r>
      <w:r>
        <w:rPr>
          <w:rFonts w:hint="eastAsia" w:ascii="Arial" w:hAnsi="Arial" w:eastAsia="等线" w:cs="Arial"/>
          <w:color w:val="FF0000"/>
          <w:sz w:val="22"/>
        </w:rPr>
        <w:t>」</w:t>
      </w:r>
    </w:p>
    <w:p w14:paraId="6309A81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FF0000"/>
          <w:sz w:val="22"/>
        </w:rPr>
      </w:pPr>
      <w:r>
        <w:rPr>
          <w:rFonts w:hint="eastAsia" w:ascii="Arial" w:hAnsi="Arial" w:eastAsia="等线" w:cs="Arial"/>
          <w:color w:val="FF0000"/>
          <w:sz w:val="22"/>
        </w:rPr>
        <w:t>胖哥布林：「怎么样？是不是很特别？要是能做成你刚才那样的饮品，</w:t>
      </w: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不知道得有多美味</w:t>
      </w:r>
      <w:r>
        <w:rPr>
          <w:rFonts w:hint="eastAsia" w:ascii="Arial" w:hAnsi="Arial" w:eastAsia="等线" w:cs="Arial"/>
          <w:color w:val="FF0000"/>
          <w:sz w:val="22"/>
        </w:rPr>
        <w:t>！」</w:t>
      </w:r>
    </w:p>
    <w:p w14:paraId="2BCAC9A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FF0000"/>
          <w:sz w:val="22"/>
        </w:rPr>
      </w:pPr>
      <w:r>
        <w:rPr>
          <w:rFonts w:hint="eastAsia" w:ascii="Arial" w:hAnsi="Arial" w:eastAsia="等线" w:cs="Arial"/>
          <w:color w:val="FF0000"/>
          <w:sz w:val="22"/>
        </w:rPr>
        <w:t>主角：「我试试看吧。」</w:t>
      </w:r>
    </w:p>
    <w:p w14:paraId="28D3200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FF0000"/>
          <w:sz w:val="22"/>
        </w:rPr>
      </w:pPr>
      <w:r>
        <w:rPr>
          <w:rFonts w:hint="eastAsia" w:ascii="Arial" w:hAnsi="Arial" w:eastAsia="等线" w:cs="Arial"/>
          <w:color w:val="FF0000"/>
          <w:sz w:val="22"/>
        </w:rPr>
        <w:t>胖哥布林：「</w:t>
      </w: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哎呀呀</w:t>
      </w:r>
      <w:r>
        <w:rPr>
          <w:rFonts w:hint="eastAsia" w:ascii="Arial" w:hAnsi="Arial" w:eastAsia="等线" w:cs="Arial"/>
          <w:color w:val="FF0000"/>
          <w:sz w:val="22"/>
        </w:rPr>
        <w:t>！那我可就等着啦！」</w:t>
      </w:r>
    </w:p>
    <w:p w14:paraId="75EE916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FF0000"/>
          <w:sz w:val="22"/>
        </w:rPr>
      </w:pPr>
      <w:r>
        <w:rPr>
          <w:rFonts w:hint="eastAsia" w:ascii="Arial" w:hAnsi="Arial" w:eastAsia="等线" w:cs="Arial"/>
          <w:color w:val="FF0000"/>
          <w:sz w:val="22"/>
        </w:rPr>
        <w:t>主角尝试使用哥布林食材制作饮品，并将做好的奶茶递给胖哥布林。</w:t>
      </w:r>
    </w:p>
    <w:p w14:paraId="515F8E4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FF0000"/>
          <w:sz w:val="22"/>
        </w:rPr>
      </w:pPr>
      <w:r>
        <w:rPr>
          <w:rFonts w:hint="eastAsia" w:ascii="Arial" w:hAnsi="Arial" w:eastAsia="等线" w:cs="Arial"/>
          <w:color w:val="FF0000"/>
          <w:sz w:val="22"/>
        </w:rPr>
        <w:t>胖哥布林：「哦哦哦！这么快就做好啦？我尝尝！」</w:t>
      </w:r>
    </w:p>
    <w:p w14:paraId="20AE198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FF0000"/>
          <w:sz w:val="22"/>
        </w:rPr>
      </w:pPr>
      <w:r>
        <w:rPr>
          <w:rFonts w:hint="eastAsia" w:ascii="Arial" w:hAnsi="Arial" w:eastAsia="等线" w:cs="Arial"/>
          <w:color w:val="FF0000"/>
          <w:sz w:val="22"/>
        </w:rPr>
        <w:t>胖哥布林：「唔哦哦哦！！好喝！这也太好喝了吧！！」</w:t>
      </w:r>
    </w:p>
    <w:p w14:paraId="3A9D3FD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FF0000"/>
          <w:sz w:val="22"/>
        </w:rPr>
      </w:pPr>
      <w:r>
        <w:rPr>
          <w:rFonts w:hint="eastAsia" w:ascii="Arial" w:hAnsi="Arial" w:eastAsia="等线" w:cs="Arial"/>
          <w:color w:val="FF0000"/>
          <w:sz w:val="22"/>
        </w:rPr>
        <w:t>胖哥布林：「老板，你到底是怎么做到的？明明是我们平时吃的东西，怎么到你手里就变得这么好吃了？！」</w:t>
      </w:r>
    </w:p>
    <w:p w14:paraId="2F88E59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FF0000"/>
          <w:sz w:val="22"/>
        </w:rPr>
      </w:pPr>
      <w:r>
        <w:rPr>
          <w:rFonts w:hint="eastAsia" w:ascii="Arial" w:hAnsi="Arial" w:eastAsia="等线" w:cs="Arial"/>
          <w:color w:val="FF0000"/>
          <w:sz w:val="22"/>
        </w:rPr>
        <w:t>胖哥布林：「格里芬使者果然名不虚传！我就知道，把这些东西交给你准没错！」</w:t>
      </w:r>
    </w:p>
    <w:p w14:paraId="14515E8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FF0000"/>
          <w:sz w:val="22"/>
        </w:rPr>
      </w:pPr>
      <w:r>
        <w:rPr>
          <w:rFonts w:hint="eastAsia" w:ascii="Arial" w:hAnsi="Arial" w:eastAsia="等线" w:cs="Arial"/>
          <w:color w:val="FF0000"/>
          <w:sz w:val="22"/>
        </w:rPr>
        <w:t>主角（心声）：「……</w:t>
      </w: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不就是一杯奶茶的事，这么夸张</w:t>
      </w:r>
      <w:r>
        <w:rPr>
          <w:rFonts w:hint="eastAsia" w:ascii="Arial" w:hAnsi="Arial" w:eastAsia="等线" w:cs="Arial"/>
          <w:color w:val="FF0000"/>
          <w:sz w:val="22"/>
        </w:rPr>
        <w:t>？」</w:t>
      </w:r>
    </w:p>
    <w:p w14:paraId="3C159D3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FF0000"/>
          <w:sz w:val="22"/>
        </w:rPr>
      </w:pPr>
      <w:r>
        <w:rPr>
          <w:rFonts w:hint="eastAsia" w:ascii="Arial" w:hAnsi="Arial" w:eastAsia="等线" w:cs="Arial"/>
          <w:color w:val="FF0000"/>
          <w:sz w:val="22"/>
        </w:rPr>
        <w:t>胖哥布林：「老板！以后你要是还需要这些食材，尽管跟我说！我那里还有不少呢！」</w:t>
      </w:r>
    </w:p>
    <w:p w14:paraId="18FC0EC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FF0000"/>
          <w:sz w:val="22"/>
        </w:rPr>
      </w:pPr>
      <w:r>
        <w:rPr>
          <w:rFonts w:hint="eastAsia" w:ascii="Arial" w:hAnsi="Arial" w:eastAsia="等线" w:cs="Arial"/>
          <w:color w:val="FF0000"/>
          <w:sz w:val="22"/>
        </w:rPr>
        <w:t>胖哥布林：「只要能吃到这么好喝的东西，送你一点食材算什么！哈哈哈哈！」</w:t>
      </w:r>
    </w:p>
    <w:p w14:paraId="62BAC4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 对了对了！你们格里芬使者是不是经常去别的地方？还有没有什么新鲜吃食？最好是能吃的、稀奇的、以前没见过的！</w:t>
      </w:r>
    </w:p>
    <w:p w14:paraId="1B5902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主角（心声）： ……这家伙果然满脑子都是吃的。</w:t>
      </w:r>
    </w:p>
    <w:p w14:paraId="7B14FE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主角： 你这么喜欢新鲜东西，平时应该很关注这些吧？</w:t>
      </w:r>
    </w:p>
    <w:p w14:paraId="53AD2E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 那当然！吃可是头等大事啊！</w:t>
      </w:r>
    </w:p>
    <w:p w14:paraId="2973D8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主角： 那我倒有些事情想问问你。比如，你刚才说的格里芬，还有你们这里的长老……</w:t>
      </w:r>
    </w:p>
    <w:p w14:paraId="023A04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胖哥布林立刻来了精神，放下杯子，开始滔滔不绝地讲起自己知道的事情。</w:t>
      </w:r>
    </w:p>
    <w:p w14:paraId="34EAE97E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color w:val="245BDB"/>
          <w:sz w:val="32"/>
        </w:rPr>
        <w:t>二、了解格里芬信仰</w:t>
      </w:r>
      <w:bookmarkEnd w:id="18"/>
    </w:p>
    <w:p w14:paraId="0260B6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场景：白天，奶茶店内。</w:t>
      </w:r>
    </w:p>
    <w:p w14:paraId="0C7257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胖哥布林还在兴致勃勃地喝着奶茶。主角趁机向他打听起格里芬的事情。</w:t>
      </w:r>
    </w:p>
    <w:p w14:paraId="7B24D1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 说起来，你怎么一直问我格里芬啊？你真不知道？</w:t>
      </w:r>
    </w:p>
    <w:p w14:paraId="1F2E7B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主角： 我都说了我刚来，还有很多事情不清楚。你就给我讲讲呗。</w:t>
      </w:r>
    </w:p>
    <w:p w14:paraId="31550D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 啊？你真不知道啊？那你看看你手上的金币！这上面不就有伟大的格里芬吗？</w:t>
      </w:r>
    </w:p>
    <w:p w14:paraId="7D1D64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胖哥布林指了指主角手里的金币。</w:t>
      </w:r>
    </w:p>
    <w:p w14:paraId="7417C4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主角（心声）： 啊？这玩意真的是金币？？难道我要赚翻了？！</w:t>
      </w:r>
    </w:p>
    <w:p w14:paraId="0F74BC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主角： 啊，我知道，我知道！确实很伟大啊。</w:t>
      </w:r>
    </w:p>
    <w:p w14:paraId="04BB2B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主角（心声）： 呼……差点露馅。幸好穿越之前看过几本异世界轻小说。格里芬……听起来和地球上的狮鹫差不多嘛，鹰头、狮身，还长着翅膀。别说，还有点帅。</w:t>
      </w:r>
    </w:p>
    <w:p w14:paraId="5EC115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 嘿嘿！那当然！伟大的格里芬啊！我们都敬畏它！</w:t>
      </w:r>
    </w:p>
    <w:p w14:paraId="6C40BC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 长老是最懂格里芬的人，负责主持仪式、传达它的意志。长老说，偶尔来的行脚商都是格里芬派来的使者，他们带来的稀奇商品，就是对勤劳守规矩的哥布林的赏赐！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276A7B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FF0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245BDB"/>
                <w:sz w:val="22"/>
              </w:rPr>
              <w:t>异世界见闻录：新增及补充词条</w:t>
            </w:r>
          </w:p>
          <w:p w14:paraId="3DA5672A">
            <w:pPr>
              <w:numPr>
                <w:ilvl w:val="0"/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245BDB"/>
                <w:sz w:val="22"/>
              </w:rPr>
              <w:t>伟大的格里芬（补充）：哥布林普遍敬畏的存在。胖哥布林称，格里芬会惩罚不守规矩的哥布林，也会庇护他们。其真实存在与具体情况尚未确认。</w:t>
            </w:r>
          </w:p>
          <w:p w14:paraId="69A93D42">
            <w:pPr>
              <w:numPr>
                <w:ilvl w:val="0"/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245BDB"/>
                <w:sz w:val="22"/>
              </w:rPr>
              <w:t>长老（补充）：被哥布林视为最了解格里芬的人，负责主持仪式、传达格里芬的意志，并解释格里芬的规矩。</w:t>
            </w:r>
          </w:p>
          <w:p w14:paraId="656274B9">
            <w:pPr>
              <w:numPr>
                <w:ilvl w:val="0"/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245BDB"/>
                <w:sz w:val="22"/>
              </w:rPr>
              <w:t>格里芬使者（补充）：据胖哥布林所说，长老将偶尔到来的行脚商称为格里芬派来的使者。使者带来的稀奇商品，被视为格里芬对勤劳、守规矩的哥布林的赏赐。</w:t>
            </w:r>
          </w:p>
        </w:tc>
      </w:tr>
    </w:tbl>
    <w:p w14:paraId="2E0B42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主角（心声）： 格里芬到底是真实存在的，还是只是传说？不过，确实有个长老一直在传达所谓的格里芬的意志。</w:t>
      </w:r>
    </w:p>
    <w:p w14:paraId="2DA1A7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主角（心声）： 而且这些哥布林似乎既害怕它，又尊敬它……倒是有意思。</w:t>
      </w:r>
    </w:p>
    <w:p w14:paraId="031DA2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主角： 你刚才说，格里芬会惩罚不守规矩的哥布林？怎么个惩罚法？</w:t>
      </w:r>
    </w:p>
    <w:p w14:paraId="7F3F79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胖哥布林脸上的笑容顿时僵了一下，左右张望，随后压低了声音。</w:t>
      </w:r>
    </w:p>
    <w:p w14:paraId="5049C2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 嘘！这种事可不能随便乱说！</w:t>
      </w:r>
    </w:p>
    <w:p w14:paraId="64E7EA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主角： ……不是你自己说的吗？</w:t>
      </w:r>
    </w:p>
    <w:p w14:paraId="6E007F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 我、我只是提醒你！不勤劳、不守规矩的哥布林，要是背负了不敬畏格里芬的罪孽，可是会消失的！</w:t>
      </w:r>
    </w:p>
    <w:p w14:paraId="63E85C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主角： 消失？</w:t>
      </w:r>
    </w:p>
    <w:p w14:paraId="47D595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 对！就是消失！你知道吗？前几天我听说，军营里有个老混子哥布林失踪了！据说地上还留下了几片大羽毛……</w:t>
      </w:r>
    </w:p>
    <w:p w14:paraId="4D8676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主角： ……真的假的？</w:t>
      </w:r>
    </w:p>
    <w:p w14:paraId="0689F9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主角（心声）： 怎么还有随机伤人事件？！那哥布林是被吃了吗？</w:t>
      </w:r>
    </w:p>
    <w:p w14:paraId="1CC77F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胖哥布林越说越紧张，突然又像是想起什么似的，挺起胸膛。</w:t>
      </w:r>
    </w:p>
    <w:p w14:paraId="3AE0C9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 不过你也不用太担心！伟大的格里芬虽然令人恐惧，但它只会惩戒不守规矩的家伙！</w:t>
      </w:r>
    </w:p>
    <w:p w14:paraId="600DAB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 像我就不一样了！我可是很守规矩的！就是……就是能吃了点。格里芬肯定不会惩罚我的！</w:t>
      </w:r>
    </w:p>
    <w:p w14:paraId="35F866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主角： ……嗯嗯，它肯定不会惩罚你的。</w:t>
      </w:r>
    </w:p>
    <w:p w14:paraId="7DADC4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主角（心声）： 明明怕得要死，还非得嘴硬。</w:t>
      </w:r>
    </w:p>
    <w:p w14:paraId="53DC59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胖哥布林重新拿起奶茶，喝了一大口，仿佛这样就能让自己安心下来。</w:t>
      </w:r>
    </w:p>
    <w:p w14:paraId="50E13C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 不过话说回来，你自己都是格里芬派来的，怎么能什么都不知道呢？</w:t>
      </w:r>
    </w:p>
    <w:p w14:paraId="0FC384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主角： ……</w:t>
      </w:r>
    </w:p>
    <w:p w14:paraId="179BF6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 嘿嘿，难道你有什么事情瞒着我？</w:t>
      </w:r>
    </w:p>
    <w:p w14:paraId="29EDC8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主角： 我不是说了嘛，刚来，对这里还不熟悉。</w:t>
      </w:r>
    </w:p>
    <w:p w14:paraId="1FC537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 哈哈哈！别紧张，我开玩笑的！</w:t>
      </w:r>
    </w:p>
    <w:p w14:paraId="00A47C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胖哥布林笑了一阵，又摆出一副郑重其事的样子。</w:t>
      </w:r>
    </w:p>
    <w:p w14:paraId="71D1D0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 不过啊，伟大的格里芬之所以伟大，可不只是因为它会惩罚坏家伙！</w:t>
      </w:r>
    </w:p>
    <w:p w14:paraId="0608FA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主角： 哦？那还有什么？</w:t>
      </w:r>
    </w:p>
    <w:p w14:paraId="001198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对话进入下一部分：格里芬之血。</w:t>
      </w:r>
    </w:p>
    <w:p w14:paraId="78B8BBD4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color w:val="245BDB"/>
          <w:sz w:val="32"/>
        </w:rPr>
        <w:t>三、格里芬之血</w:t>
      </w:r>
      <w:bookmarkEnd w:id="19"/>
    </w:p>
    <w:p w14:paraId="79776C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胖哥布林眼睛一亮，神秘兮兮地凑近主角。</w:t>
      </w:r>
    </w:p>
    <w:p w14:paraId="4F3D53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 嘿嘿！你终于问到重点了！伟大的格里芬之所以伟大，就是因为它会用自己的血哺育我们！</w:t>
      </w:r>
    </w:p>
    <w:p w14:paraId="4319BB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主角： 血还能哺育你们？</w:t>
      </w:r>
    </w:p>
    <w:p w14:paraId="37D816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 那当然！格里芬之血可是珍贵的圣物！据说里面蕴含着格里芬的力量，能赐予我们智慧，让我们挣好多好多金币！</w:t>
      </w:r>
    </w:p>
    <w:p w14:paraId="3DEAF3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 不仅如此！有了格里芬的庇护，赌博就能赢个盆满钵满，晚上睡觉也能安安稳稳，绝对不会被抓走！</w:t>
      </w:r>
    </w:p>
    <w:p w14:paraId="192210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主角（心声）： ……这都快把格里芬说成万能许愿机了。</w:t>
      </w:r>
    </w:p>
    <w:p w14:paraId="27D909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主角： 这么厉害？那你喝过？</w:t>
      </w:r>
    </w:p>
    <w:p w14:paraId="4AB2DF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胖哥布林顿时语塞，挠了挠脑袋。</w:t>
      </w:r>
    </w:p>
    <w:p w14:paraId="37F677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 呃……这个嘛，格里芬之血可不是随随便便就能喝到的！那是圣物，平时由长老亲自保管，只有特殊的时候才能得到！</w:t>
      </w:r>
    </w:p>
    <w:p w14:paraId="443464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主角： 既然这么珍贵，你就不想尝尝？</w:t>
      </w:r>
    </w:p>
    <w:p w14:paraId="20C312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胖哥布林：想啊！我做梦都想！你想想，要是喝上一口，说不定以后每次赌博都能赢！到时候金币还不是哗啦啦地往口袋里流？把你奶茶店里每种奶茶都喝一遍，也不在话下！</w:t>
      </w:r>
    </w:p>
    <w:p w14:paraId="09E21D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主角（心声）：好家伙，前面还说格里芬会赐予智慧，结果这家伙满脑子还是金币、赌博和吃东西。</w:t>
      </w:r>
    </w:p>
    <w:p w14:paraId="4566D0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主角：既然你这么想要，为什么不自己去找长老要？</w:t>
      </w:r>
    </w:p>
    <w:p w14:paraId="3D5395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胖哥布林：你以为我不想吗？格里芬之血可是长老亲自保管的！不过，嘿嘿，今天倒是有个好机会。长老要亲自去祭拜伟大的格里芬，整晚都不会回来，宅邸今天是空的！</w:t>
      </w:r>
    </w:p>
    <w:p w14:paraId="63D4D2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主角：所以呢？</w:t>
      </w:r>
    </w:p>
    <w:p w14:paraId="7757D6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胖哥布林：趁这个时候进去，说不定就能弄到一点格里芬之血！</w:t>
      </w:r>
    </w:p>
    <w:p w14:paraId="0A105C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主角：……你让我去偷长老的东西？</w:t>
      </w:r>
    </w:p>
    <w:p w14:paraId="7C8851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胖哥布林：哎呀，别说得那么难听嘛！而且你是格里芬使者，跟我们不一样！这两天比较特殊，我们这些普通哥布林要是靠近宅邸，说不定就会被伟大的格里芬察觉。可你说不定能悄悄进去！</w:t>
      </w:r>
    </w:p>
    <w:p w14:paraId="7AC685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主角：你他妈不是很敬畏格里芬吗？怎么还要偷东西？</w:t>
      </w:r>
    </w:p>
    <w:p w14:paraId="738E78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胖哥布林：我当然敬畏啊！我就是想尝尝嘛！再说了，这么稀罕的东西，要是能拿来做成奶茶，肯定能卖得很好！只要你帮我弄到手，以后我每天都来买你的奶茶！</w:t>
      </w:r>
    </w:p>
    <w:p w14:paraId="4D6DE8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主角（心声）：每天都来买奶茶……格里芬之血听起来又确实是个稀罕玩意，要是能做成特调，说不定真能赚一笔。</w:t>
      </w:r>
    </w:p>
    <w:p w14:paraId="784D51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主角（心声）：可是，偷了长老的东西，被发现了怎么办？……但我现在都快穷疯了！要钱没钱，要命……命倒是还有一条。</w:t>
      </w:r>
    </w:p>
    <w:p w14:paraId="588D06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主角（心声）：不行！还是不敢啊！！</w:t>
      </w:r>
    </w:p>
    <w:p w14:paraId="1EE47C63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color w:val="245BDB"/>
          <w:sz w:val="32"/>
        </w:rPr>
        <w:t>五、接受委托</w:t>
      </w:r>
      <w:bookmarkEnd w:id="20"/>
    </w:p>
    <w:p w14:paraId="300D0C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 对了，给你这个！你刚来这里，肯定还不熟悉路。</w:t>
      </w:r>
    </w:p>
    <w:p w14:paraId="16386C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胖哥布林递给主角一张洞穴地图。</w:t>
      </w:r>
    </w:p>
    <w:p w14:paraId="466BFA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主角： 你连地图都准备好了？</w:t>
      </w:r>
    </w:p>
    <w:p w14:paraId="752D76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 那当然！上面标了主要的地方。长老的房间在洞穴深处，具体怎么进去，你得自己找找了。</w:t>
      </w:r>
    </w:p>
    <w:p w14:paraId="3BB98A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主角： ……你还真是把麻烦都安排给我了。</w:t>
      </w:r>
    </w:p>
    <w:p w14:paraId="21C651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 哈哈哈！能者多劳嘛！</w:t>
      </w:r>
    </w:p>
    <w:p w14:paraId="2C4C29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系统提示：获得哥布林洞穴地图，地图功能已解锁。</w:t>
      </w:r>
    </w:p>
    <w:p w14:paraId="766ED6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主角查看地图，确认长老居所的大致位置。</w:t>
      </w:r>
    </w:p>
    <w:p w14:paraId="3AAC8F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主角内心： 长老今晚不在，地图也有了。风险肯定有，但要是能弄到这种稀有材料，说不定真能赚上一笔。</w:t>
      </w:r>
    </w:p>
    <w:p w14:paraId="7BAF23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我现在可没资格嫌钱来得麻烦。只要不是毫无胜算，倒是值得试试。</w:t>
      </w:r>
    </w:p>
    <w:p w14:paraId="190D06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此时出现任务选择：</w:t>
      </w:r>
    </w:p>
    <w:p w14:paraId="67C394A2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接受委托</w:t>
      </w:r>
    </w:p>
    <w:p w14:paraId="0FF09110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拒绝委托</w:t>
      </w:r>
    </w:p>
    <w:p w14:paraId="316F2E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无论玩家选择什么，主角最终都会接受。</w:t>
      </w:r>
    </w:p>
    <w:p w14:paraId="3B5A38BF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color w:val="245BDB"/>
          <w:sz w:val="30"/>
        </w:rPr>
        <w:t>选择「接受委托」</w:t>
      </w:r>
      <w:bookmarkEnd w:id="21"/>
    </w:p>
    <w:p w14:paraId="08FF37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主角： 行，我去看看。但能不能拿到，我可不保证。</w:t>
      </w:r>
    </w:p>
    <w:p w14:paraId="279CD1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 好！我就知道你是个爽快人！</w:t>
      </w:r>
    </w:p>
    <w:p w14:paraId="331BD9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主角： 先说好，真出了什么事，我可不会替你背锅。</w:t>
      </w:r>
    </w:p>
    <w:p w14:paraId="0163F8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 放心放心！愿格里芬垂顾你！</w:t>
      </w:r>
    </w:p>
    <w:p w14:paraId="3F452F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主角内心： 但愿这趟真能值回票价。</w:t>
      </w:r>
    </w:p>
    <w:p w14:paraId="66A66AB3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color w:val="245BDB"/>
          <w:sz w:val="30"/>
        </w:rPr>
        <w:t>选择「拒绝委托」</w:t>
      </w:r>
      <w:bookmarkEnd w:id="22"/>
    </w:p>
    <w:p w14:paraId="262B68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主角： 不行，风险太大，我不干。</w:t>
      </w:r>
    </w:p>
    <w:p w14:paraId="79D073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 哎呀，别急着拒绝嘛！你不是正缺钱吗？这么稀罕的东西，可不是天天都有机会碰上的！</w:t>
      </w:r>
    </w:p>
    <w:p w14:paraId="501B64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主角： 你倒是挺会挑时候说话。</w:t>
      </w:r>
    </w:p>
    <w:p w14:paraId="3B28DE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 长老今晚又不在，你有地图，至少知道该往哪儿找。进去看看而已，说不定很快就能回来呢？</w:t>
      </w:r>
    </w:p>
    <w:p w14:paraId="7FA09C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主角再次看向地图，沉默片刻。</w:t>
      </w:r>
    </w:p>
    <w:p w14:paraId="2A5874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主角内心： 长老不在，地图也有了。风险不小，但也不是完全没机会。</w:t>
      </w:r>
    </w:p>
    <w:p w14:paraId="6377C5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我现在最缺的就是钱。要是能弄到这种稀有材料，或许就能赚上一笔……</w:t>
      </w:r>
    </w:p>
    <w:p w14:paraId="10F231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主角： ……好吧，我去看看。但要是出了什么事，你也别想装作什么都不知道。</w:t>
      </w:r>
    </w:p>
    <w:p w14:paraId="7AFE5F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胖哥布林： 哈哈哈！我等你的好消息！愿格里芬垂顾你！</w:t>
      </w:r>
    </w:p>
    <w:p w14:paraId="4588C1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主角： ……最好真有好消息。</w:t>
      </w:r>
    </w:p>
    <w:p w14:paraId="2D1E6C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45BDB"/>
          <w:sz w:val="22"/>
        </w:rPr>
        <w:t>本阶段结束，进入夜间潜入教学。</w:t>
      </w:r>
    </w:p>
    <w:p w14:paraId="2AB9E20E">
      <w:pPr>
        <w:spacing w:before="320" w:after="120" w:line="288" w:lineRule="auto"/>
        <w:ind w:left="0"/>
        <w:jc w:val="left"/>
        <w:outlineLvl w:val="1"/>
      </w:pPr>
      <w:bookmarkStart w:id="23" w:name="heading_23"/>
      <w:bookmarkEnd w:id="23"/>
    </w:p>
    <w:p w14:paraId="54C3FA38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第五阶段：夜间潜入</w:t>
      </w:r>
      <w:bookmarkEnd w:id="24"/>
    </w:p>
    <w:p w14:paraId="67A00F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场景：哥布林聚集地外 → 聚集地入口 → 长老宅邸 → 撤离路线</w:t>
      </w:r>
    </w:p>
    <w:p w14:paraId="6A0F02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关卡目标：</w:t>
      </w:r>
    </w:p>
    <w:p w14:paraId="54D4171C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学习基础移动与任务小地图。</w:t>
      </w:r>
    </w:p>
    <w:p w14:paraId="00B80EE4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学习投掷金币，引开守卫。</w:t>
      </w:r>
    </w:p>
    <w:p w14:paraId="73EA6CE9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学习贿赂，突破长老宅邸的守卫。</w:t>
      </w:r>
    </w:p>
    <w:p w14:paraId="5103FF29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搜索长老宅邸，取得格里芬之血。</w:t>
      </w:r>
    </w:p>
    <w:p w14:paraId="3506EE0D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意外发现与黄金乡传说有关的神秘文书。</w:t>
      </w:r>
    </w:p>
    <w:p w14:paraId="639D9B94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学习制造混乱，成功撤离哥布林聚集地。</w:t>
      </w:r>
    </w:p>
    <w:p w14:paraId="255C9C6F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第一部分、关卡教学</w:t>
      </w:r>
      <w:bookmarkEnd w:id="25"/>
    </w:p>
    <w:p w14:paraId="5E464DDF">
      <w:pPr>
        <w:spacing w:before="260" w:after="120" w:line="288" w:lineRule="auto"/>
        <w:ind w:left="0"/>
        <w:jc w:val="left"/>
        <w:outlineLvl w:val="3"/>
      </w:pPr>
      <w:bookmarkStart w:id="26" w:name="heading_26"/>
      <w:r>
        <w:rPr>
          <w:rFonts w:ascii="Arial" w:hAnsi="Arial" w:eastAsia="等线" w:cs="Arial"/>
          <w:b/>
          <w:sz w:val="28"/>
        </w:rPr>
        <w:t>step1：初入异世界</w:t>
      </w:r>
      <w:bookmarkEnd w:id="26"/>
    </w:p>
    <w:p w14:paraId="06684A6D">
      <w:pPr>
        <w:spacing w:before="240" w:after="120" w:line="288" w:lineRule="auto"/>
        <w:ind w:left="0"/>
        <w:jc w:val="left"/>
        <w:outlineLvl w:val="4"/>
      </w:pPr>
      <w:bookmarkStart w:id="27" w:name="heading_27"/>
      <w:r>
        <w:rPr>
          <w:rFonts w:ascii="Arial" w:hAnsi="Arial" w:eastAsia="等线" w:cs="Arial"/>
          <w:b/>
          <w:sz w:val="24"/>
        </w:rPr>
        <w:t>场景：哥布林聚集地外</w:t>
      </w:r>
      <w:bookmarkEnd w:id="27"/>
    </w:p>
    <w:p w14:paraId="0D166A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主角根据胖哥布林提供的地图来到哥布林聚集地外，准备潜入长老宅邸，寻找格里芬之血。</w:t>
      </w:r>
    </w:p>
    <w:p w14:paraId="48F1DC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系统首次开放委托功能，提示玩家查看当前任务。</w:t>
      </w:r>
    </w:p>
    <w:p w14:paraId="23972B73">
      <w:pPr>
        <w:spacing w:before="240" w:after="120" w:line="288" w:lineRule="auto"/>
        <w:ind w:left="0"/>
        <w:jc w:val="left"/>
        <w:outlineLvl w:val="4"/>
      </w:pPr>
      <w:bookmarkStart w:id="28" w:name="heading_28"/>
      <w:r>
        <w:rPr>
          <w:rFonts w:ascii="Arial" w:hAnsi="Arial" w:eastAsia="等线" w:cs="Arial"/>
          <w:b/>
          <w:sz w:val="24"/>
        </w:rPr>
        <w:t>教学内容：</w:t>
      </w:r>
      <w:bookmarkEnd w:id="28"/>
    </w:p>
    <w:p w14:paraId="38D38BBE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基础移动操作。</w:t>
      </w:r>
    </w:p>
    <w:p w14:paraId="6217D04C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打开任务面板，查看委托目标。</w:t>
      </w:r>
    </w:p>
    <w:p w14:paraId="6330DA9F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查看任务小地图，通过黄点高亮确认目标位置。</w:t>
      </w:r>
    </w:p>
    <w:p w14:paraId="5CFDE4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玩家根据小地图指引，前往哥布林聚集地入口。</w:t>
      </w:r>
    </w:p>
    <w:p w14:paraId="536A22A3">
      <w:pPr>
        <w:spacing w:before="260" w:after="120" w:line="288" w:lineRule="auto"/>
        <w:ind w:left="0"/>
        <w:jc w:val="left"/>
        <w:outlineLvl w:val="3"/>
      </w:pPr>
      <w:bookmarkStart w:id="29" w:name="heading_29"/>
      <w:r>
        <w:rPr>
          <w:rFonts w:ascii="Arial" w:hAnsi="Arial" w:eastAsia="等线" w:cs="Arial"/>
          <w:b/>
          <w:sz w:val="28"/>
        </w:rPr>
        <w:t>step2：学会投掷</w:t>
      </w:r>
      <w:bookmarkEnd w:id="29"/>
    </w:p>
    <w:p w14:paraId="469A12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场景：哥布林聚集地入口</w:t>
      </w:r>
    </w:p>
    <w:p w14:paraId="425183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入口处有一名哥布林守卫，直接通过会被发现。</w:t>
      </w:r>
    </w:p>
    <w:p w14:paraId="1072E7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此时触发投掷教学。</w:t>
      </w:r>
    </w:p>
    <w:p w14:paraId="135FD8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教学内容：</w:t>
      </w:r>
    </w:p>
    <w:p w14:paraId="78E00C9F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学习投掷金币。</w:t>
      </w:r>
    </w:p>
    <w:p w14:paraId="4BC4DCC8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将金币投向远离入口的位置，利用声响吸引守卫注意力。</w:t>
      </w:r>
    </w:p>
    <w:p w14:paraId="2419D5C1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趁守卫转移注意力时，通过入口进入聚集地。</w:t>
      </w:r>
    </w:p>
    <w:p w14:paraId="277C2E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成功进入后，任务小地图继续指引玩家前往长老宅邸。</w:t>
      </w:r>
    </w:p>
    <w:p w14:paraId="57BCCDB1">
      <w:pPr>
        <w:spacing w:before="260" w:after="120" w:line="288" w:lineRule="auto"/>
        <w:ind w:left="0"/>
        <w:jc w:val="left"/>
        <w:outlineLvl w:val="3"/>
      </w:pPr>
      <w:bookmarkStart w:id="30" w:name="heading_30"/>
      <w:r>
        <w:rPr>
          <w:rFonts w:ascii="Arial" w:hAnsi="Arial" w:eastAsia="等线" w:cs="Arial"/>
          <w:b/>
          <w:sz w:val="28"/>
        </w:rPr>
        <w:t>step3：学会贿赂</w:t>
      </w:r>
      <w:bookmarkEnd w:id="30"/>
    </w:p>
    <w:p w14:paraId="313317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场景：长老宅邸外</w:t>
      </w:r>
    </w:p>
    <w:p w14:paraId="169961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玩家抵达长老宅邸，发现门口有两名卫兵把守。单纯投掷金币无法直接通过，需要进一步学习贿赂功能。</w:t>
      </w:r>
    </w:p>
    <w:p w14:paraId="24A472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教学内容：</w:t>
      </w:r>
    </w:p>
    <w:p w14:paraId="09F8CE4E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投掷金币，吸引守卫注意力。</w:t>
      </w:r>
    </w:p>
    <w:p w14:paraId="1A73F6A2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接近守卫，触发对话与谈判。</w:t>
      </w:r>
    </w:p>
    <w:p w14:paraId="53D8117B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通过贿赂使守卫放行。</w:t>
      </w:r>
    </w:p>
    <w:p w14:paraId="53AC4798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进入长老宅邸。</w:t>
      </w:r>
    </w:p>
    <w:p w14:paraId="14A792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此处让玩家首次组合使用投掷与贿赂，理解两种机制的不同用途。</w:t>
      </w:r>
    </w:p>
    <w:p w14:paraId="36199349">
      <w:pPr>
        <w:spacing w:before="260" w:after="120" w:line="288" w:lineRule="auto"/>
        <w:ind w:left="0"/>
        <w:jc w:val="left"/>
        <w:outlineLvl w:val="3"/>
      </w:pPr>
      <w:bookmarkStart w:id="31" w:name="heading_31"/>
      <w:r>
        <w:rPr>
          <w:rFonts w:ascii="Arial" w:hAnsi="Arial" w:eastAsia="等线" w:cs="Arial"/>
          <w:b/>
          <w:sz w:val="28"/>
        </w:rPr>
        <w:t>step4：搜索长老宅邸</w:t>
      </w:r>
      <w:bookmarkEnd w:id="31"/>
    </w:p>
    <w:p w14:paraId="624A4A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场景：长老宅邸内部</w:t>
      </w:r>
    </w:p>
    <w:p w14:paraId="5107F2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进入宅邸后，玩家根据交互提示搜索指定区域，找到格里芬之血。</w:t>
      </w:r>
    </w:p>
    <w:p w14:paraId="558EFE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搜索过程中，玩家意外发现一份记载着黄金乡传说的神秘文书。是潜入过程中获得的额外发现。</w:t>
      </w:r>
    </w:p>
    <w:p w14:paraId="7B62C1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取得两件物品后，任务更新，提示玩家撤离。</w:t>
      </w:r>
    </w:p>
    <w:p w14:paraId="685E9147">
      <w:pPr>
        <w:spacing w:before="260" w:after="120" w:line="288" w:lineRule="auto"/>
        <w:ind w:left="0"/>
        <w:jc w:val="left"/>
        <w:outlineLvl w:val="3"/>
      </w:pPr>
      <w:bookmarkStart w:id="32" w:name="heading_32"/>
      <w:r>
        <w:rPr>
          <w:rFonts w:ascii="Arial" w:hAnsi="Arial" w:eastAsia="等线" w:cs="Arial"/>
          <w:b/>
          <w:sz w:val="28"/>
        </w:rPr>
        <w:t>step5：学会制造混乱</w:t>
      </w:r>
      <w:bookmarkEnd w:id="32"/>
    </w:p>
    <w:p w14:paraId="6EE89E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场景：哥布林聚集地内</w:t>
      </w:r>
    </w:p>
    <w:p w14:paraId="46C626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玩家准备撤离时，发现哥布林聚集地内出现阻碍，原有撤离路线无法直接通过。</w:t>
      </w:r>
    </w:p>
    <w:p w14:paraId="396982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此时触发制造混乱教学。</w:t>
      </w:r>
    </w:p>
    <w:p w14:paraId="608978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教学内容：</w:t>
      </w:r>
    </w:p>
    <w:p w14:paraId="3B52B422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拾取场景中的火把。</w:t>
      </w:r>
    </w:p>
    <w:p w14:paraId="386EF1B4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将火把投向周围的可燃物，引发火势。</w:t>
      </w:r>
    </w:p>
    <w:p w14:paraId="3722D880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利用火灾造成的混乱，吸引哥布林注意力。</w:t>
      </w:r>
    </w:p>
    <w:p w14:paraId="42CD9416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趁机穿过受阻区域，前往聚集地出口。</w:t>
      </w:r>
    </w:p>
    <w:p w14:paraId="2FE9AFB7">
      <w:pPr>
        <w:spacing w:before="260" w:after="120" w:line="288" w:lineRule="auto"/>
        <w:ind w:left="0"/>
        <w:jc w:val="left"/>
        <w:outlineLvl w:val="3"/>
      </w:pPr>
      <w:bookmarkStart w:id="33" w:name="heading_33"/>
      <w:r>
        <w:rPr>
          <w:rFonts w:ascii="Arial" w:hAnsi="Arial" w:eastAsia="等线" w:cs="Arial"/>
          <w:b/>
          <w:sz w:val="28"/>
        </w:rPr>
        <w:t>step6：成功撤离</w:t>
      </w:r>
      <w:bookmarkEnd w:id="33"/>
    </w:p>
    <w:p w14:paraId="5F8E17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场景：哥布林聚集地外</w:t>
      </w:r>
    </w:p>
    <w:p w14:paraId="372C95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玩家成功逃离聚集地，带着格里芬之血与神秘文书返回安全区域，完成第一天的夜间潜入。</w:t>
      </w:r>
    </w:p>
    <w:p w14:paraId="5E60A5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本关解锁与教学总结：</w:t>
      </w:r>
    </w:p>
    <w:p w14:paraId="5D53480A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基础移动与任务指引。</w:t>
      </w:r>
    </w:p>
    <w:p w14:paraId="7ADAEA88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投掷金币吸引注意力。</w:t>
      </w:r>
    </w:p>
    <w:p w14:paraId="5693617C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贿赂守卫。</w:t>
      </w:r>
    </w:p>
    <w:p w14:paraId="6E17BF29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投掷与贿赂的组合运用。</w:t>
      </w:r>
    </w:p>
    <w:p w14:paraId="197A562C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搜索与拾取任务物品。</w:t>
      </w:r>
    </w:p>
    <w:p w14:paraId="6DBD5A18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投掷火把制造混乱。</w:t>
      </w:r>
    </w:p>
    <w:p w14:paraId="0077D640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利用混乱完成撤离。</w:t>
      </w:r>
    </w:p>
    <w:p w14:paraId="5742E36A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第二部分、剧情事件：醉酒的守卫</w:t>
      </w:r>
      <w:bookmarkEnd w:id="34"/>
    </w:p>
    <w:p w14:paraId="4A1FD5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潜入过程中，主角必然会在某个节点被一名哥布林守卫撞见。</w:t>
      </w:r>
    </w:p>
    <w:p w14:paraId="58FE87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这名守卫醉醺醺的，明显没有认真履行职责。他拦住主角，却没有仔细检查，也没有追问主角正在做什么。</w:t>
      </w:r>
    </w:p>
    <w:p w14:paraId="095D94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醉酒守卫：</w:t>
      </w:r>
    </w:p>
    <w:p w14:paraId="158DBB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“喂！你，站住！”</w:t>
      </w:r>
    </w:p>
    <w:p w14:paraId="0137BA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主角心里一紧，以为自己要被当场抓获。</w:t>
      </w:r>
    </w:p>
    <w:p w14:paraId="706439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守卫打量了他几眼，忽然摆出一副理所当然的样子。</w:t>
      </w:r>
    </w:p>
    <w:p w14:paraId="132DCD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“既然是格里芬派来的使者，就别到处乱跑！使者就该待在指定的地方做生意，懂不懂？”</w:t>
      </w:r>
    </w:p>
    <w:p w14:paraId="573145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主角一愣，立刻意识到对方把自己当成了行脚商。</w:t>
      </w:r>
    </w:p>
    <w:p w14:paraId="3F0073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主角内心：</w:t>
      </w:r>
    </w:p>
    <w:p w14:paraId="255A84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“……啊？还有这种好事？”</w:t>
      </w:r>
    </w:p>
    <w:p w14:paraId="29C542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守卫并没有进一步盘问，反而开始抱怨最近手头拮据，喝酒的钱都快不够了。</w:t>
      </w:r>
    </w:p>
    <w:p w14:paraId="0DF4F7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主角抓住机会，提出给他一些金币，希望他别再管自己。</w:t>
      </w:r>
    </w:p>
    <w:p w14:paraId="110F88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守卫收下金币，态度立刻缓和下来。不过，他似乎并不满足于这点钱。</w:t>
      </w:r>
    </w:p>
    <w:p w14:paraId="7E81BC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醉酒守卫：</w:t>
      </w:r>
    </w:p>
    <w:p w14:paraId="133185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“光给钱有什么意思？我还不如直接买点喝的。”</w:t>
      </w:r>
    </w:p>
    <w:p w14:paraId="1F3B2D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他听说主角经营奶茶店，便提出要预订一杯特殊的奶茶，并约定第二天傍晚来取。</w:t>
      </w:r>
    </w:p>
    <w:p w14:paraId="1CFBEC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这杯奶茶需要用到的特殊原料，并不在普通摊贩那里出售，而是与洞窟外围的赌场和酒馆有关。守卫说出了原料的来源，却没有打算替主角准备。</w:t>
      </w:r>
    </w:p>
    <w:p w14:paraId="3E057A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醉酒守卫：</w:t>
      </w:r>
    </w:p>
    <w:p w14:paraId="75AD3D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“明天傍晚，给我弄一杯来。要是没有……嘿嘿，那咱们可得重新聊聊了。”</w:t>
      </w:r>
    </w:p>
    <w:p w14:paraId="44A5C4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主角只能答应。</w:t>
      </w:r>
    </w:p>
    <w:p w14:paraId="6E2056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主角内心：</w:t>
      </w:r>
    </w:p>
    <w:p w14:paraId="4ECC20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“……我这是开奶茶店，还是接黑帮订单呢？”</w:t>
      </w:r>
    </w:p>
    <w:p w14:paraId="2B1DAD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守卫拿着金币，心满意足地离开，没有继续追究主角的行动。</w:t>
      </w:r>
    </w:p>
    <w:p w14:paraId="3F8E8B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剧情效果：</w:t>
      </w:r>
    </w:p>
    <w:p w14:paraId="7C05B21D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展示哥布林贪财、酗酒，以及可以通过贿赂改变其行为的社会风气。</w:t>
      </w:r>
    </w:p>
    <w:p w14:paraId="697CEE16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让主角通过临场应变脱身，体现他虽然没有专业能力，却懂得利用对方的弱点。</w:t>
      </w:r>
    </w:p>
    <w:p w14:paraId="4ADC9DC7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引出第二天的特殊奶茶订单。</w:t>
      </w:r>
    </w:p>
    <w:p w14:paraId="63154C6B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将赌场、酒馆及其特殊原料作为后续探索目标。</w:t>
      </w:r>
    </w:p>
    <w:p w14:paraId="13DB1F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这次事件不改变主角的潜入目标，但让玩家意识到：在哥布林洞窟里，金币不仅是交易工具，也是解决麻烦的手段。</w:t>
      </w:r>
    </w:p>
    <w:p w14:paraId="58519FBF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第三部分、取得格里芬之血的细节</w:t>
      </w:r>
      <w:bookmarkEnd w:id="35"/>
    </w:p>
    <w:p w14:paraId="39FD8B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主角继续深入洞窟，最终抵达长老的居所附近。</w:t>
      </w:r>
    </w:p>
    <w:p w14:paraId="7A3087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长老今晚外出寻欢作乐，暂时不在房间内，但居所仍有一定防备。主角需要避开最后的巡逻，才能进入存放格里芬之血的区域。</w:t>
      </w:r>
    </w:p>
    <w:p w14:paraId="3C4407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潜入长老房间后，主角发现了一份保存状况不佳的古老文书。</w:t>
      </w:r>
    </w:p>
    <w:p w14:paraId="6ECC99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系统提示：发现神秘文书！</w:t>
      </w:r>
    </w:p>
    <w:p w14:paraId="773632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主角趁着长老不在，匆匆翻看文书。纸页已经泛黄破损，边缘留有明显的撕裂痕迹。主角翻看文书，发现其中有几段文字虽然残缺，却仍然可以辨认。（美术可以把这个做出来）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20649A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F0C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关于黄金乡的记录</w:t>
            </w:r>
          </w:p>
          <w:p w14:paraId="207037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……黄金乡并非传说中虚构之地。</w:t>
            </w:r>
          </w:p>
          <w:p w14:paraId="5F33F1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关于其存在的记载，最早见于……</w:t>
            </w:r>
          </w:p>
          <w:p w14:paraId="53CA87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若要实现原定计划，必须确认「变量」是否出现。</w:t>
            </w:r>
          </w:p>
          <w:p w14:paraId="42E96D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在此之前，不得擅自采取行动。</w:t>
            </w:r>
          </w:p>
          <w:p w14:paraId="1752EF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……其余事项，待进一步确认后再议。</w:t>
            </w:r>
          </w:p>
        </w:tc>
      </w:tr>
    </w:tbl>
    <w:p w14:paraId="40C3F9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然而，记录中的部分关键文字已经缺失，主角无法判断「变量」究竟指什么，也不知道所谓的原定计划具体是什么。</w:t>
      </w:r>
    </w:p>
    <w:p w14:paraId="0D1138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主角（心声）：</w:t>
      </w:r>
    </w:p>
    <w:p w14:paraId="4175FF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“黄金乡……变量……原定计划？”</w:t>
      </w:r>
    </w:p>
    <w:p w14:paraId="3DF8AF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“这老头到底在研究什么啊？”</w:t>
      </w:r>
    </w:p>
    <w:p w14:paraId="4173A0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此时，他终于找到了存放格里芬之血的地方。主角顾不上继续探究文书的秘密，拿到格里芬之血后，便趁着守卫尚未发现异常，沿原路返回奶茶店。</w:t>
      </w:r>
    </w:p>
    <w:p w14:paraId="02AD55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返回奶茶店之后，主角打开奶茶店系统，发现原有的食材栏目发生了变化。</w:t>
      </w:r>
    </w:p>
    <w:p w14:paraId="03644E99">
      <w:pPr>
        <w:spacing w:before="260" w:after="120" w:line="288" w:lineRule="auto"/>
        <w:ind w:left="0"/>
        <w:jc w:val="left"/>
        <w:outlineLvl w:val="3"/>
      </w:pPr>
      <w:bookmarkStart w:id="36" w:name="heading_36"/>
      <w:r>
        <w:rPr>
          <w:rFonts w:ascii="Arial" w:hAnsi="Arial" w:eastAsia="等线" w:cs="Arial"/>
          <w:b/>
          <w:sz w:val="28"/>
        </w:rPr>
        <w:t>奶茶店系统更新</w:t>
      </w:r>
      <w:bookmarkEnd w:id="36"/>
    </w:p>
    <w:p w14:paraId="22C40C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系统新增食材分类：</w:t>
      </w:r>
    </w:p>
    <w:p w14:paraId="29662F89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人类食材</w:t>
      </w:r>
      <w:r>
        <w:rPr>
          <w:rFonts w:ascii="Arial" w:hAnsi="Arial" w:eastAsia="等线" w:cs="Arial"/>
          <w:sz w:val="22"/>
        </w:rPr>
        <w:t>：奶茶店原本储存的基础原料。</w:t>
      </w:r>
    </w:p>
    <w:p w14:paraId="696065A8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异世界食材</w:t>
      </w:r>
      <w:r>
        <w:rPr>
          <w:rFonts w:ascii="Arial" w:hAnsi="Arial" w:eastAsia="等线" w:cs="Arial"/>
          <w:sz w:val="22"/>
        </w:rPr>
        <w:t>：从哥布林世界获得的特殊食材。</w:t>
      </w:r>
    </w:p>
    <w:p w14:paraId="75FB11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格里芬之血被自动登记至「异世界食材」栏目。玩家可以查看它的基本信息，并在饮品制作界面中将其作为可选原料。</w:t>
      </w:r>
    </w:p>
    <w:p w14:paraId="726FA7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系统提示：</w:t>
      </w:r>
    </w:p>
    <w:p w14:paraId="08D371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本阶段结束。</w:t>
      </w:r>
    </w:p>
    <w:p w14:paraId="7BE5CD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主角成功取得格里芬之血。「黄金乡」与「变量」成为尚未解开的剧情伏笔，文书的完整内容及其背后的计划将在后续探索中逐步揭露。</w:t>
      </w:r>
    </w:p>
    <w:p w14:paraId="549A2C22">
      <w:pPr>
        <w:spacing w:before="300" w:after="120" w:line="288" w:lineRule="auto"/>
        <w:ind w:left="0"/>
        <w:jc w:val="left"/>
        <w:outlineLvl w:val="2"/>
      </w:pPr>
      <w:bookmarkStart w:id="37" w:name="heading_37"/>
      <w:r>
        <w:rPr>
          <w:rFonts w:ascii="Arial" w:hAnsi="Arial" w:eastAsia="等线" w:cs="Arial"/>
          <w:b/>
          <w:sz w:val="30"/>
        </w:rPr>
        <w:t>第六阶段：第一杯格里芬之血特调</w:t>
      </w:r>
      <w:bookmarkEnd w:id="37"/>
    </w:p>
    <w:p w14:paraId="2859AD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配方教学 / 角色互动 / 剧情反转</w:t>
      </w:r>
    </w:p>
    <w:p w14:paraId="4D5F5F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玩家操作：</w:t>
      </w:r>
    </w:p>
    <w:p w14:paraId="21FBF76B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将格里芬之血加入奶茶配方。</w:t>
      </w:r>
    </w:p>
    <w:p w14:paraId="50DD55BE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自行决定材料用量，完成第一杯特调。</w:t>
      </w:r>
    </w:p>
    <w:p w14:paraId="4AC4C584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观看胖哥布林饮用后的异常反应。</w:t>
      </w:r>
    </w:p>
    <w:p w14:paraId="614ED93D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帮助胖哥布林，并安排他暂时留在店里休息。</w:t>
      </w:r>
    </w:p>
    <w:p w14:paraId="407C3706">
      <w:pPr>
        <w:spacing w:before="120" w:after="120" w:line="288" w:lineRule="auto"/>
        <w:ind w:left="0"/>
        <w:jc w:val="left"/>
      </w:pPr>
    </w:p>
    <w:p w14:paraId="579C31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具体内容👇</w:t>
      </w:r>
    </w:p>
    <w:p w14:paraId="7C73CD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夜晚 · 奶茶店</w:t>
      </w:r>
    </w:p>
    <w:p w14:paraId="483DC3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主角带着格里芬之血返回奶茶店，终于完成了胖哥布林委托的第一步。</w:t>
      </w:r>
    </w:p>
    <w:p w14:paraId="3C5A40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他看着手里的材料，开始琢磨该怎么把它做成一杯能卖上价钱的特调。主角既没有相关知识，也不了解格里芬之血的真正性质，只觉得这东西既然如此珍贵，加入得越多，做出来的饮料应该就越特别。</w:t>
      </w:r>
    </w:p>
    <w:p w14:paraId="5553E7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胖哥布林一直惦记着这杯饮料，很快便来到店里取货。</w:t>
      </w:r>
    </w:p>
    <w:p w14:paraId="3512C6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主角将刚做好的特调递给他。胖哥布林迫不及待地接过饮料，闻了闻，满脸期待。</w:t>
      </w:r>
    </w:p>
    <w:p w14:paraId="6A7D6F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胖哥布林：</w:t>
      </w:r>
    </w:p>
    <w:p w14:paraId="5F77BE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“这就是格里芬之血做的？看起来就不一般！我早就想尝尝了！”</w:t>
      </w:r>
    </w:p>
    <w:p w14:paraId="4A1C4E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他没有丝毫怀疑，咕嘟咕嘟地喝了起来。</w:t>
      </w:r>
    </w:p>
    <w:p w14:paraId="3D85A4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胖哥布林突然捂住喉咙，身体剧烈抽搐起来。他的眼睛向上翻去，嘴角不断冒出白沫，刚喝下去的特调也被吐了出来。</w:t>
      </w:r>
    </w:p>
    <w:p w14:paraId="043650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主角：</w:t>
      </w:r>
    </w:p>
    <w:p w14:paraId="582C03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“卧槽？！你怎么了？！”</w:t>
      </w:r>
    </w:p>
    <w:p w14:paraId="2951A7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主角顿时慌了神。他原本只是想把好不容易弄到的稀有材料做成一杯高价特调，没想到顾客竟然当场出了问题。</w:t>
      </w:r>
    </w:p>
    <w:p w14:paraId="209CDC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主角（心声）：</w:t>
      </w:r>
    </w:p>
    <w:p w14:paraId="48451D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“等等！不就是加了点格里芬之血吗？！这玩意儿不是哥布林的圣物吗？！”</w:t>
      </w:r>
    </w:p>
    <w:p w14:paraId="54B445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胖哥布林倒在地上，四肢仍在抽搐。主角赶紧放下手里的东西，想把他扶起来，却又不知道该从哪里下手。</w:t>
      </w:r>
    </w:p>
    <w:p w14:paraId="433E18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主角：</w:t>
      </w:r>
    </w:p>
    <w:p w14:paraId="298E80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“喂！胖哥布林！你醒醒！你不是说这东西能带来庇护吗？！”</w:t>
      </w:r>
    </w:p>
    <w:p w14:paraId="6C98E6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胖哥布林根本无法回答。</w:t>
      </w:r>
    </w:p>
    <w:p w14:paraId="5D101A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主角看着地上吐出的饮料，脑子里乱成一团。</w:t>
      </w:r>
    </w:p>
    <w:p w14:paraId="605486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主角（心声）：</w:t>
      </w:r>
    </w:p>
    <w:p w14:paraId="7BA289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“是格里芬之血本身有问题？还是我加得太多了？可这东西不是他们一直供奉着的吗？！”</w:t>
      </w:r>
    </w:p>
    <w:p w14:paraId="4A83E2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他完全不知道自己究竟做错了什么，只能先想办法让胖哥布林脱离危险。</w:t>
      </w:r>
    </w:p>
    <w:p w14:paraId="3366B2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过了好一阵，胖哥布林的抽搐才逐渐缓和。他仍然虚弱得说不出话，主角也不敢再让他碰那杯饮料。</w:t>
      </w:r>
    </w:p>
    <w:p w14:paraId="201CDF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主角（心声）：</w:t>
      </w:r>
    </w:p>
    <w:p w14:paraId="5B7F13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“……这下麻烦大了。”</w:t>
      </w:r>
    </w:p>
    <w:p w14:paraId="2D6495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“这玩意儿根本不是什么普通的食品原料。”</w:t>
      </w:r>
    </w:p>
    <w:p w14:paraId="2A8133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“可问题是——为什么他们会把这种东西当成圣物？”</w:t>
      </w:r>
    </w:p>
    <w:p w14:paraId="19FDE0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胖哥布林望着剩下的格里芬之血，眼中第一次出现了恐惧。</w:t>
      </w:r>
    </w:p>
    <w:p w14:paraId="050C73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他一直相信，只要得到格里芬的庇护，自己就能过上好日子。</w:t>
      </w:r>
    </w:p>
    <w:p w14:paraId="0731FF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可刚才发生的一切，让他连这份信仰都开始动摇了。</w:t>
      </w:r>
    </w:p>
    <w:p w14:paraId="21A9D2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本阶段结束。</w:t>
      </w:r>
    </w:p>
    <w:p w14:paraId="03785A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主角原本只想靠稀有材料赚一笔钱，却意外发现格里芬之血可能存在危险。胖哥布林对长老的信仰也第一次出现裂痕，而主角与这个最初只是互相利用的哥布林，由此产生了更深的联系。</w:t>
      </w:r>
    </w:p>
    <w:p w14:paraId="65007BCB">
      <w:pPr>
        <w:spacing w:before="320" w:after="120" w:line="288" w:lineRule="auto"/>
        <w:ind w:left="0"/>
        <w:jc w:val="left"/>
        <w:outlineLvl w:val="1"/>
      </w:pPr>
      <w:bookmarkStart w:id="38" w:name="heading_38"/>
      <w:bookmarkEnd w:id="38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E32AF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7ED93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0709FD3E"/>
    <w:multiLevelType w:val="singleLevel"/>
    <w:tmpl w:val="0709FD3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3">
    <w:nsid w:val="0CEF100B"/>
    <w:multiLevelType w:val="singleLevel"/>
    <w:tmpl w:val="0CEF100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4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1ACDE60F"/>
    <w:multiLevelType w:val="singleLevel"/>
    <w:tmpl w:val="1ACDE60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8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322D85CA"/>
    <w:multiLevelType w:val="singleLevel"/>
    <w:tmpl w:val="322D85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7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4C3D7A74"/>
    <w:multiLevelType w:val="singleLevel"/>
    <w:tmpl w:val="4C3D7A7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5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5E29AB5A"/>
    <w:multiLevelType w:val="singleLevel"/>
    <w:tmpl w:val="5E29AB5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1">
    <w:nsid w:val="5FFFB1A7"/>
    <w:multiLevelType w:val="singleLevel"/>
    <w:tmpl w:val="5FFFB1A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2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65CD0074"/>
    <w:multiLevelType w:val="singleLevel"/>
    <w:tmpl w:val="65CD00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5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74C28B35"/>
    <w:multiLevelType w:val="singleLevel"/>
    <w:tmpl w:val="74C28B3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7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8"/>
  </w:num>
  <w:num w:numId="2">
    <w:abstractNumId w:val="19"/>
  </w:num>
  <w:num w:numId="3">
    <w:abstractNumId w:val="58"/>
  </w:num>
  <w:num w:numId="4">
    <w:abstractNumId w:val="16"/>
  </w:num>
  <w:num w:numId="5">
    <w:abstractNumId w:val="12"/>
  </w:num>
  <w:num w:numId="6">
    <w:abstractNumId w:val="31"/>
  </w:num>
  <w:num w:numId="7">
    <w:abstractNumId w:val="42"/>
  </w:num>
  <w:num w:numId="8">
    <w:abstractNumId w:val="65"/>
  </w:num>
  <w:num w:numId="9">
    <w:abstractNumId w:val="29"/>
  </w:num>
  <w:num w:numId="10">
    <w:abstractNumId w:val="5"/>
  </w:num>
  <w:num w:numId="11">
    <w:abstractNumId w:val="43"/>
  </w:num>
  <w:num w:numId="12">
    <w:abstractNumId w:val="59"/>
  </w:num>
  <w:num w:numId="13">
    <w:abstractNumId w:val="18"/>
  </w:num>
  <w:num w:numId="14">
    <w:abstractNumId w:val="55"/>
  </w:num>
  <w:num w:numId="15">
    <w:abstractNumId w:val="25"/>
  </w:num>
  <w:num w:numId="16">
    <w:abstractNumId w:val="41"/>
  </w:num>
  <w:num w:numId="17">
    <w:abstractNumId w:val="22"/>
  </w:num>
  <w:num w:numId="18">
    <w:abstractNumId w:val="21"/>
  </w:num>
  <w:num w:numId="19">
    <w:abstractNumId w:val="7"/>
  </w:num>
  <w:num w:numId="20">
    <w:abstractNumId w:val="53"/>
  </w:num>
  <w:num w:numId="21">
    <w:abstractNumId w:val="62"/>
  </w:num>
  <w:num w:numId="22">
    <w:abstractNumId w:val="34"/>
  </w:num>
  <w:num w:numId="23">
    <w:abstractNumId w:val="52"/>
  </w:num>
  <w:num w:numId="24">
    <w:abstractNumId w:val="9"/>
  </w:num>
  <w:num w:numId="25">
    <w:abstractNumId w:val="69"/>
  </w:num>
  <w:num w:numId="26">
    <w:abstractNumId w:val="67"/>
  </w:num>
  <w:num w:numId="27">
    <w:abstractNumId w:val="15"/>
  </w:num>
  <w:num w:numId="28">
    <w:abstractNumId w:val="63"/>
  </w:num>
  <w:num w:numId="29">
    <w:abstractNumId w:val="6"/>
  </w:num>
  <w:num w:numId="30">
    <w:abstractNumId w:val="49"/>
  </w:num>
  <w:num w:numId="31">
    <w:abstractNumId w:val="2"/>
  </w:num>
  <w:num w:numId="32">
    <w:abstractNumId w:val="57"/>
  </w:num>
  <w:num w:numId="33">
    <w:abstractNumId w:val="70"/>
  </w:num>
  <w:num w:numId="34">
    <w:abstractNumId w:val="0"/>
  </w:num>
  <w:num w:numId="35">
    <w:abstractNumId w:val="40"/>
  </w:num>
  <w:num w:numId="36">
    <w:abstractNumId w:val="56"/>
  </w:num>
  <w:num w:numId="37">
    <w:abstractNumId w:val="27"/>
  </w:num>
  <w:num w:numId="38">
    <w:abstractNumId w:val="23"/>
  </w:num>
  <w:num w:numId="39">
    <w:abstractNumId w:val="45"/>
  </w:num>
  <w:num w:numId="40">
    <w:abstractNumId w:val="68"/>
  </w:num>
  <w:num w:numId="41">
    <w:abstractNumId w:val="14"/>
  </w:num>
  <w:num w:numId="42">
    <w:abstractNumId w:val="4"/>
  </w:num>
  <w:num w:numId="43">
    <w:abstractNumId w:val="13"/>
  </w:num>
  <w:num w:numId="44">
    <w:abstractNumId w:val="60"/>
  </w:num>
  <w:num w:numId="45">
    <w:abstractNumId w:val="1"/>
  </w:num>
  <w:num w:numId="46">
    <w:abstractNumId w:val="37"/>
  </w:num>
  <w:num w:numId="47">
    <w:abstractNumId w:val="3"/>
  </w:num>
  <w:num w:numId="48">
    <w:abstractNumId w:val="61"/>
  </w:num>
  <w:num w:numId="49">
    <w:abstractNumId w:val="66"/>
  </w:num>
  <w:num w:numId="50">
    <w:abstractNumId w:val="54"/>
  </w:num>
  <w:num w:numId="51">
    <w:abstractNumId w:val="46"/>
  </w:num>
  <w:num w:numId="52">
    <w:abstractNumId w:val="64"/>
  </w:num>
  <w:num w:numId="53">
    <w:abstractNumId w:val="32"/>
  </w:num>
  <w:num w:numId="54">
    <w:abstractNumId w:val="33"/>
  </w:num>
  <w:num w:numId="55">
    <w:abstractNumId w:val="20"/>
  </w:num>
  <w:num w:numId="56">
    <w:abstractNumId w:val="47"/>
  </w:num>
  <w:num w:numId="57">
    <w:abstractNumId w:val="38"/>
  </w:num>
  <w:num w:numId="58">
    <w:abstractNumId w:val="24"/>
  </w:num>
  <w:num w:numId="59">
    <w:abstractNumId w:val="39"/>
  </w:num>
  <w:num w:numId="60">
    <w:abstractNumId w:val="11"/>
  </w:num>
  <w:num w:numId="61">
    <w:abstractNumId w:val="51"/>
  </w:num>
  <w:num w:numId="62">
    <w:abstractNumId w:val="35"/>
  </w:num>
  <w:num w:numId="63">
    <w:abstractNumId w:val="48"/>
  </w:num>
  <w:num w:numId="64">
    <w:abstractNumId w:val="30"/>
  </w:num>
  <w:num w:numId="65">
    <w:abstractNumId w:val="17"/>
  </w:num>
  <w:num w:numId="66">
    <w:abstractNumId w:val="36"/>
  </w:num>
  <w:num w:numId="67">
    <w:abstractNumId w:val="10"/>
  </w:num>
  <w:num w:numId="68">
    <w:abstractNumId w:val="50"/>
  </w:num>
  <w:num w:numId="69">
    <w:abstractNumId w:val="8"/>
  </w:num>
  <w:num w:numId="70">
    <w:abstractNumId w:val="26"/>
  </w:num>
  <w:num w:numId="71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342FA"/>
    <w:rsid w:val="11632393"/>
    <w:rsid w:val="2601765A"/>
    <w:rsid w:val="35814314"/>
    <w:rsid w:val="401D732F"/>
    <w:rsid w:val="7ED14F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jpeg"/><Relationship Id="rId6" Type="http://schemas.openxmlformats.org/officeDocument/2006/relationships/package" Target="embeddings/Workbook1.xlsx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4581</Words>
  <Characters>4600</Characters>
  <TotalTime>68</TotalTime>
  <ScaleCrop>false</ScaleCrop>
  <LinksUpToDate>false</LinksUpToDate>
  <CharactersWithSpaces>4642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2026-10-18T17:18:00Z</dcterms:created>
  <dc:creator>Apache POI</dc:creator>
  <cp:lastModifiedBy>336699</cp:lastModifiedBy>
  <dcterms:modified xsi:type="dcterms:W3CDTF">2026-10-19T10:13:12Z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eyJoZGlkIjoiZGIyMWMzOGQxNjI3NDViMWIzNmIyZjUyNDI4MzVjYWMiLCJ1c2VySWQiOiIyNDgzOTcxODkifQ==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413174B4DAD64A41A542720F401BE82C_13</vt:lpwstr>
  </property>
</Properties>
</file>